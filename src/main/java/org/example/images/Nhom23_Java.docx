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1C5C" w:rsidRDefault="00DB0488">
      <w:pPr>
        <w:rPr>
          <w:color w:val="0D0D0D"/>
          <w:sz w:val="28"/>
          <w:szCs w:val="28"/>
        </w:rPr>
      </w:pPr>
      <w:r>
        <w:rPr>
          <w:noProof/>
          <w:color w:val="0D0D0D"/>
          <w:sz w:val="28"/>
          <w:szCs w:val="28"/>
        </w:rPr>
        <w:drawing>
          <wp:anchor distT="0" distB="0" distL="114300" distR="114300" simplePos="0" relativeHeight="251659264" behindDoc="1" locked="0" layoutInCell="1" allowOverlap="1">
            <wp:simplePos x="0" y="0"/>
            <wp:positionH relativeFrom="column">
              <wp:posOffset>-246380</wp:posOffset>
            </wp:positionH>
            <wp:positionV relativeFrom="paragraph">
              <wp:posOffset>-181610</wp:posOffset>
            </wp:positionV>
            <wp:extent cx="6071870" cy="9245600"/>
            <wp:effectExtent l="9525" t="9525" r="14605" b="15875"/>
            <wp:wrapNone/>
            <wp:docPr id="42" name="Picture 42"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escription: 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1870" cy="9245600"/>
                    </a:xfrm>
                    <a:prstGeom prst="rect">
                      <a:avLst/>
                    </a:prstGeom>
                    <a:solidFill>
                      <a:srgbClr val="0000FF"/>
                    </a:solidFill>
                    <a:ln w="9525">
                      <a:solidFill>
                        <a:srgbClr val="0000FF"/>
                      </a:solidFill>
                      <a:miter lim="800000"/>
                      <a:headEnd/>
                      <a:tailEnd/>
                    </a:ln>
                  </pic:spPr>
                </pic:pic>
              </a:graphicData>
            </a:graphic>
          </wp:anchor>
        </w:drawing>
      </w:r>
      <w:r>
        <w:rPr>
          <w:color w:val="0D0D0D"/>
          <w:sz w:val="28"/>
          <w:szCs w:val="28"/>
        </w:rPr>
        <w:t xml:space="preserve"> </w:t>
      </w:r>
    </w:p>
    <w:p w:rsidR="00E31C5C" w:rsidRDefault="00DB0488">
      <w:pPr>
        <w:tabs>
          <w:tab w:val="left" w:pos="2490"/>
        </w:tabs>
        <w:ind w:left="0"/>
        <w:jc w:val="center"/>
        <w:rPr>
          <w:b/>
          <w:color w:val="0D0D0D"/>
          <w:sz w:val="28"/>
          <w:szCs w:val="28"/>
        </w:rPr>
      </w:pPr>
      <w:r>
        <w:rPr>
          <w:b/>
          <w:color w:val="0D0D0D"/>
          <w:sz w:val="28"/>
          <w:szCs w:val="28"/>
        </w:rPr>
        <w:t>Trường Đại Học Công Nghiệp Hà Nội</w:t>
      </w:r>
    </w:p>
    <w:p w:rsidR="00E31C5C" w:rsidRDefault="00DB0488">
      <w:pPr>
        <w:tabs>
          <w:tab w:val="left" w:pos="2490"/>
        </w:tabs>
        <w:ind w:left="0"/>
        <w:jc w:val="center"/>
        <w:rPr>
          <w:b/>
          <w:color w:val="0D0D0D"/>
          <w:sz w:val="28"/>
          <w:szCs w:val="28"/>
        </w:rPr>
      </w:pPr>
      <w:r>
        <w:rPr>
          <w:b/>
          <w:color w:val="0D0D0D"/>
          <w:sz w:val="28"/>
          <w:szCs w:val="28"/>
        </w:rPr>
        <w:t>Khoa công nghệ thông tin</w:t>
      </w:r>
    </w:p>
    <w:p w:rsidR="00E31C5C" w:rsidRDefault="00DB0488">
      <w:pPr>
        <w:tabs>
          <w:tab w:val="center" w:pos="3420"/>
        </w:tabs>
        <w:spacing w:after="360"/>
        <w:ind w:left="0" w:right="-58"/>
        <w:jc w:val="center"/>
        <w:rPr>
          <w:color w:val="0D0D0D"/>
          <w:sz w:val="28"/>
          <w:szCs w:val="28"/>
        </w:rPr>
      </w:pPr>
      <w:r>
        <w:rPr>
          <w:color w:val="0D0D0D"/>
          <w:sz w:val="28"/>
          <w:szCs w:val="28"/>
        </w:rPr>
        <w:t>-----</w:t>
      </w:r>
      <w:r>
        <w:rPr>
          <w:color w:val="0D0D0D"/>
          <w:sz w:val="28"/>
          <w:szCs w:val="28"/>
        </w:rPr>
        <w:sym w:font="Wingdings" w:char="F09A"/>
      </w:r>
      <w:r>
        <w:rPr>
          <w:color w:val="0D0D0D"/>
          <w:sz w:val="28"/>
          <w:szCs w:val="28"/>
        </w:rPr>
        <w:sym w:font="Wingdings" w:char="F09B"/>
      </w:r>
      <w:r>
        <w:rPr>
          <w:color w:val="0D0D0D"/>
          <w:sz w:val="28"/>
          <w:szCs w:val="28"/>
        </w:rPr>
        <w:sym w:font="Wingdings" w:char="F026"/>
      </w:r>
      <w:r>
        <w:rPr>
          <w:color w:val="0D0D0D"/>
          <w:sz w:val="28"/>
          <w:szCs w:val="28"/>
        </w:rPr>
        <w:sym w:font="Wingdings" w:char="F09A"/>
      </w:r>
      <w:r>
        <w:rPr>
          <w:color w:val="0D0D0D"/>
          <w:sz w:val="28"/>
          <w:szCs w:val="28"/>
        </w:rPr>
        <w:sym w:font="Wingdings" w:char="F09B"/>
      </w:r>
      <w:r>
        <w:rPr>
          <w:color w:val="0D0D0D"/>
          <w:sz w:val="28"/>
          <w:szCs w:val="28"/>
        </w:rPr>
        <w:t>-----</w:t>
      </w:r>
    </w:p>
    <w:p w:rsidR="00E31C5C" w:rsidRDefault="00DB0488">
      <w:pPr>
        <w:tabs>
          <w:tab w:val="center" w:pos="3420"/>
          <w:tab w:val="center" w:pos="4810"/>
        </w:tabs>
        <w:spacing w:after="360"/>
        <w:ind w:left="0" w:right="45"/>
        <w:jc w:val="center"/>
        <w:rPr>
          <w:b/>
          <w:color w:val="0D0D0D"/>
          <w:sz w:val="28"/>
          <w:szCs w:val="28"/>
        </w:rPr>
      </w:pPr>
      <w:r>
        <w:rPr>
          <w:b/>
          <w:noProof/>
          <w:color w:val="0D0D0D"/>
          <w:sz w:val="28"/>
          <w:szCs w:val="28"/>
        </w:rPr>
        <w:drawing>
          <wp:inline distT="0" distB="0" distL="0" distR="0">
            <wp:extent cx="1020445" cy="1020445"/>
            <wp:effectExtent l="0" t="0" r="825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023699" cy="1023699"/>
                    </a:xfrm>
                    <a:prstGeom prst="rect">
                      <a:avLst/>
                    </a:prstGeom>
                    <a:noFill/>
                    <a:ln>
                      <a:noFill/>
                    </a:ln>
                  </pic:spPr>
                </pic:pic>
              </a:graphicData>
            </a:graphic>
          </wp:inline>
        </w:drawing>
      </w:r>
    </w:p>
    <w:p w:rsidR="00E31C5C" w:rsidRDefault="00DB0488">
      <w:pPr>
        <w:tabs>
          <w:tab w:val="center" w:pos="3420"/>
        </w:tabs>
        <w:ind w:left="0" w:right="-58"/>
        <w:jc w:val="center"/>
        <w:rPr>
          <w:b/>
          <w:color w:val="0D0D0D"/>
          <w:sz w:val="28"/>
          <w:szCs w:val="28"/>
        </w:rPr>
      </w:pPr>
      <w:r>
        <w:rPr>
          <w:b/>
          <w:color w:val="0D0D0D"/>
          <w:sz w:val="28"/>
          <w:szCs w:val="28"/>
        </w:rPr>
        <w:t>BÁO CÁO THỰC NGHIỆM</w:t>
      </w:r>
    </w:p>
    <w:p w:rsidR="00E31C5C" w:rsidRDefault="00DB0488">
      <w:pPr>
        <w:tabs>
          <w:tab w:val="center" w:pos="3420"/>
        </w:tabs>
        <w:ind w:left="0" w:right="-58"/>
        <w:jc w:val="center"/>
        <w:rPr>
          <w:b/>
          <w:color w:val="0D0D0D"/>
          <w:sz w:val="28"/>
          <w:szCs w:val="28"/>
          <w:lang w:val="vi-VN"/>
        </w:rPr>
      </w:pPr>
      <w:r>
        <w:rPr>
          <w:b/>
          <w:color w:val="0D0D0D"/>
          <w:sz w:val="28"/>
          <w:szCs w:val="28"/>
        </w:rPr>
        <w:t xml:space="preserve">BỘ MÔN: </w:t>
      </w:r>
      <w:r>
        <w:rPr>
          <w:b/>
          <w:color w:val="0D0D0D"/>
          <w:sz w:val="28"/>
          <w:szCs w:val="28"/>
          <w:lang w:val="vi-VN"/>
        </w:rPr>
        <w:t>LẬP TRÌNH JAVA</w:t>
      </w:r>
    </w:p>
    <w:p w:rsidR="00E31C5C" w:rsidRDefault="00DB0488">
      <w:pPr>
        <w:tabs>
          <w:tab w:val="center" w:pos="3420"/>
        </w:tabs>
        <w:ind w:left="0" w:right="-58"/>
        <w:rPr>
          <w:b/>
          <w:color w:val="0D0D0D"/>
          <w:sz w:val="28"/>
          <w:szCs w:val="28"/>
        </w:rPr>
      </w:pPr>
      <w:r>
        <w:rPr>
          <w:b/>
          <w:color w:val="0D0D0D"/>
          <w:sz w:val="28"/>
          <w:szCs w:val="28"/>
        </w:rPr>
        <w:t xml:space="preserve">             </w:t>
      </w:r>
    </w:p>
    <w:tbl>
      <w:tblPr>
        <w:tblStyle w:val="TableGrid"/>
        <w:tblpPr w:leftFromText="180" w:rightFromText="180" w:vertAnchor="text" w:horzAnchor="page" w:tblpX="2273" w:tblpY="11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698"/>
      </w:tblGrid>
      <w:tr w:rsidR="00E31C5C">
        <w:tc>
          <w:tcPr>
            <w:tcW w:w="4032" w:type="dxa"/>
          </w:tcPr>
          <w:p w:rsidR="00E31C5C" w:rsidRDefault="00DB0488">
            <w:pPr>
              <w:tabs>
                <w:tab w:val="center" w:pos="3420"/>
              </w:tabs>
              <w:ind w:left="0" w:right="-58" w:firstLine="2577"/>
              <w:rPr>
                <w:b/>
                <w:sz w:val="28"/>
                <w:szCs w:val="28"/>
                <w:lang w:val="vi-VN"/>
              </w:rPr>
            </w:pPr>
            <w:r>
              <w:rPr>
                <w:b/>
                <w:sz w:val="28"/>
                <w:szCs w:val="28"/>
              </w:rPr>
              <w:t>GVHD</w:t>
            </w:r>
            <w:r>
              <w:rPr>
                <w:b/>
                <w:sz w:val="28"/>
                <w:szCs w:val="28"/>
                <w:lang w:val="vi-VN"/>
              </w:rPr>
              <w:t>:</w:t>
            </w:r>
          </w:p>
          <w:p w:rsidR="00E31C5C" w:rsidRDefault="00DB0488">
            <w:pPr>
              <w:tabs>
                <w:tab w:val="center" w:pos="3420"/>
              </w:tabs>
              <w:ind w:left="0" w:right="-58" w:firstLine="2577"/>
              <w:rPr>
                <w:b/>
                <w:sz w:val="28"/>
                <w:szCs w:val="28"/>
              </w:rPr>
            </w:pPr>
            <w:r>
              <w:rPr>
                <w:b/>
                <w:sz w:val="28"/>
                <w:szCs w:val="28"/>
              </w:rPr>
              <w:t xml:space="preserve">Sinh viên:  </w:t>
            </w:r>
          </w:p>
        </w:tc>
        <w:tc>
          <w:tcPr>
            <w:tcW w:w="4698" w:type="dxa"/>
          </w:tcPr>
          <w:p w:rsidR="00E31C5C" w:rsidRDefault="00DB0488">
            <w:pPr>
              <w:tabs>
                <w:tab w:val="center" w:pos="3420"/>
              </w:tabs>
              <w:ind w:left="0" w:right="-58" w:firstLine="16"/>
              <w:rPr>
                <w:b/>
                <w:i/>
                <w:sz w:val="28"/>
                <w:szCs w:val="28"/>
              </w:rPr>
            </w:pPr>
            <w:r>
              <w:rPr>
                <w:b/>
                <w:i/>
                <w:sz w:val="28"/>
                <w:szCs w:val="28"/>
              </w:rPr>
              <w:t>TS. Hà Mạnh Đào</w:t>
            </w:r>
          </w:p>
          <w:p w:rsidR="00E31C5C" w:rsidRDefault="00DB0488">
            <w:pPr>
              <w:spacing w:after="270" w:line="240" w:lineRule="auto"/>
              <w:ind w:left="0" w:firstLine="16"/>
              <w:rPr>
                <w:b/>
                <w:sz w:val="28"/>
                <w:szCs w:val="28"/>
              </w:rPr>
            </w:pPr>
            <w:r>
              <w:rPr>
                <w:b/>
                <w:sz w:val="28"/>
                <w:szCs w:val="28"/>
              </w:rPr>
              <w:t>Nguyễn Việt Tiến</w:t>
            </w:r>
          </w:p>
          <w:p w:rsidR="00E31C5C" w:rsidRDefault="00DB0488">
            <w:pPr>
              <w:spacing w:after="270" w:line="240" w:lineRule="auto"/>
              <w:ind w:left="0" w:firstLine="16"/>
              <w:rPr>
                <w:b/>
                <w:sz w:val="28"/>
                <w:szCs w:val="28"/>
              </w:rPr>
            </w:pPr>
            <w:r>
              <w:rPr>
                <w:b/>
                <w:sz w:val="28"/>
                <w:szCs w:val="28"/>
              </w:rPr>
              <w:t>Trần Thị Tuyết</w:t>
            </w:r>
          </w:p>
          <w:p w:rsidR="00E31C5C" w:rsidRDefault="00DB0488">
            <w:pPr>
              <w:spacing w:after="270" w:line="240" w:lineRule="auto"/>
              <w:ind w:left="0" w:firstLine="16"/>
              <w:rPr>
                <w:b/>
                <w:sz w:val="28"/>
                <w:szCs w:val="28"/>
              </w:rPr>
            </w:pPr>
            <w:r>
              <w:rPr>
                <w:b/>
                <w:sz w:val="28"/>
                <w:szCs w:val="28"/>
              </w:rPr>
              <w:t>Hoàng Văn Tuyến</w:t>
            </w:r>
          </w:p>
          <w:p w:rsidR="00E31C5C" w:rsidRDefault="00E31C5C">
            <w:pPr>
              <w:spacing w:after="270" w:line="240" w:lineRule="auto"/>
              <w:ind w:left="0" w:firstLine="16"/>
              <w:rPr>
                <w:b/>
                <w:color w:val="404040"/>
                <w:sz w:val="28"/>
                <w:szCs w:val="28"/>
                <w:lang w:val="vi-VN"/>
              </w:rPr>
            </w:pPr>
          </w:p>
        </w:tc>
      </w:tr>
      <w:tr w:rsidR="00E31C5C">
        <w:tc>
          <w:tcPr>
            <w:tcW w:w="4032" w:type="dxa"/>
          </w:tcPr>
          <w:p w:rsidR="00E31C5C" w:rsidRDefault="00DB0488">
            <w:pPr>
              <w:tabs>
                <w:tab w:val="center" w:pos="3420"/>
              </w:tabs>
              <w:ind w:left="0" w:right="-58" w:firstLine="2577"/>
              <w:rPr>
                <w:b/>
                <w:sz w:val="28"/>
                <w:szCs w:val="28"/>
                <w:lang w:val="vi-VN"/>
              </w:rPr>
            </w:pPr>
            <w:r>
              <w:rPr>
                <w:b/>
                <w:sz w:val="28"/>
                <w:szCs w:val="28"/>
              </w:rPr>
              <w:t>Nhóm</w:t>
            </w:r>
            <w:r>
              <w:rPr>
                <w:b/>
                <w:sz w:val="28"/>
                <w:szCs w:val="28"/>
                <w:lang w:val="vi-VN"/>
              </w:rPr>
              <w:t>:</w:t>
            </w:r>
          </w:p>
          <w:p w:rsidR="00E31C5C" w:rsidRDefault="00DB0488">
            <w:pPr>
              <w:tabs>
                <w:tab w:val="center" w:pos="3420"/>
              </w:tabs>
              <w:ind w:left="0" w:right="-58" w:firstLine="2577"/>
              <w:rPr>
                <w:b/>
                <w:sz w:val="28"/>
                <w:szCs w:val="28"/>
              </w:rPr>
            </w:pPr>
            <w:r>
              <w:rPr>
                <w:b/>
                <w:sz w:val="28"/>
                <w:szCs w:val="28"/>
              </w:rPr>
              <w:t>Lớp</w:t>
            </w:r>
            <w:r>
              <w:rPr>
                <w:b/>
                <w:sz w:val="28"/>
                <w:szCs w:val="28"/>
                <w:lang w:val="vi-VN"/>
              </w:rPr>
              <w:t>:</w:t>
            </w:r>
          </w:p>
        </w:tc>
        <w:tc>
          <w:tcPr>
            <w:tcW w:w="4698" w:type="dxa"/>
          </w:tcPr>
          <w:p w:rsidR="00E31C5C" w:rsidRDefault="00DB0488">
            <w:pPr>
              <w:tabs>
                <w:tab w:val="center" w:pos="3420"/>
              </w:tabs>
              <w:ind w:left="0" w:right="-58" w:firstLine="16"/>
              <w:rPr>
                <w:b/>
                <w:iCs/>
                <w:sz w:val="28"/>
                <w:szCs w:val="28"/>
                <w:lang w:val="vi-VN"/>
              </w:rPr>
            </w:pPr>
            <w:r>
              <w:rPr>
                <w:b/>
                <w:iCs/>
                <w:sz w:val="28"/>
                <w:szCs w:val="28"/>
              </w:rPr>
              <w:t>2</w:t>
            </w:r>
            <w:r>
              <w:rPr>
                <w:b/>
                <w:iCs/>
                <w:sz w:val="28"/>
                <w:szCs w:val="28"/>
                <w:lang w:val="vi-VN"/>
              </w:rPr>
              <w:t>3</w:t>
            </w:r>
          </w:p>
          <w:p w:rsidR="00E31C5C" w:rsidRDefault="00DB0488">
            <w:pPr>
              <w:tabs>
                <w:tab w:val="center" w:pos="3420"/>
              </w:tabs>
              <w:ind w:left="0" w:right="-58" w:firstLine="16"/>
              <w:rPr>
                <w:b/>
                <w:i/>
                <w:sz w:val="28"/>
                <w:szCs w:val="28"/>
              </w:rPr>
            </w:pPr>
            <w:r>
              <w:rPr>
                <w:b/>
                <w:sz w:val="28"/>
                <w:szCs w:val="28"/>
              </w:rPr>
              <w:t xml:space="preserve">20222IT6019005 </w:t>
            </w:r>
            <w:r>
              <w:rPr>
                <w:b/>
                <w:sz w:val="28"/>
                <w:szCs w:val="28"/>
                <w:lang w:val="vi-VN"/>
              </w:rPr>
              <w:t xml:space="preserve"> </w:t>
            </w:r>
            <w:r>
              <w:rPr>
                <w:b/>
                <w:sz w:val="28"/>
                <w:szCs w:val="28"/>
              </w:rPr>
              <w:t xml:space="preserve">Khóa: 15 </w:t>
            </w:r>
          </w:p>
        </w:tc>
      </w:tr>
    </w:tbl>
    <w:p w:rsidR="00E31C5C" w:rsidRDefault="00DB0488">
      <w:pPr>
        <w:tabs>
          <w:tab w:val="center" w:pos="3420"/>
        </w:tabs>
        <w:ind w:left="0" w:right="-58"/>
        <w:jc w:val="center"/>
        <w:rPr>
          <w:b/>
          <w:bCs/>
          <w:sz w:val="28"/>
          <w:szCs w:val="28"/>
        </w:rPr>
      </w:pPr>
      <w:r>
        <w:rPr>
          <w:b/>
          <w:bCs/>
          <w:color w:val="000000"/>
          <w:sz w:val="28"/>
          <w:szCs w:val="28"/>
          <w:shd w:val="clear" w:color="auto" w:fill="FFFFFF"/>
        </w:rPr>
        <w:t>quản trị TUYỂN SINH TRƯỜNG ĐHCNHN</w:t>
      </w:r>
    </w:p>
    <w:p w:rsidR="00E31C5C" w:rsidRDefault="00E31C5C">
      <w:pPr>
        <w:tabs>
          <w:tab w:val="center" w:pos="3420"/>
        </w:tabs>
        <w:ind w:left="0" w:right="-58"/>
        <w:rPr>
          <w:b/>
          <w:sz w:val="28"/>
          <w:szCs w:val="28"/>
        </w:rPr>
      </w:pPr>
    </w:p>
    <w:p w:rsidR="00E31C5C" w:rsidRDefault="00E31C5C">
      <w:pPr>
        <w:ind w:left="0"/>
        <w:rPr>
          <w:sz w:val="28"/>
          <w:szCs w:val="28"/>
        </w:rPr>
      </w:pPr>
    </w:p>
    <w:p w:rsidR="00E31C5C" w:rsidRDefault="00DB0488">
      <w:pPr>
        <w:rPr>
          <w:color w:val="0D0D0D"/>
          <w:sz w:val="28"/>
          <w:szCs w:val="28"/>
        </w:rPr>
      </w:pPr>
      <w:r>
        <w:rPr>
          <w:color w:val="0D0D0D"/>
          <w:sz w:val="28"/>
          <w:szCs w:val="28"/>
        </w:rPr>
        <w:t xml:space="preserve"> </w:t>
      </w:r>
    </w:p>
    <w:p w:rsidR="00E31C5C" w:rsidRDefault="00DB0488">
      <w:pPr>
        <w:rPr>
          <w:sz w:val="28"/>
          <w:szCs w:val="28"/>
        </w:rPr>
      </w:pPr>
      <w:r>
        <w:rPr>
          <w:noProof/>
          <w:color w:val="0D0D0D"/>
          <w:sz w:val="28"/>
          <w:szCs w:val="28"/>
        </w:rPr>
        <mc:AlternateContent>
          <mc:Choice Requires="wps">
            <w:drawing>
              <wp:anchor distT="0" distB="0" distL="114300" distR="114300" simplePos="0" relativeHeight="251660288" behindDoc="0" locked="0" layoutInCell="1" allowOverlap="1">
                <wp:simplePos x="0" y="0"/>
                <wp:positionH relativeFrom="column">
                  <wp:posOffset>2464435</wp:posOffset>
                </wp:positionH>
                <wp:positionV relativeFrom="paragraph">
                  <wp:posOffset>146050</wp:posOffset>
                </wp:positionV>
                <wp:extent cx="1408430" cy="320040"/>
                <wp:effectExtent l="4445" t="4445" r="9525" b="571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8430" cy="320040"/>
                        </a:xfrm>
                        <a:prstGeom prst="rect">
                          <a:avLst/>
                        </a:prstGeom>
                        <a:solidFill>
                          <a:srgbClr val="FFFFFF"/>
                        </a:solidFill>
                        <a:ln w="9525">
                          <a:solidFill>
                            <a:srgbClr val="FFFFFF"/>
                          </a:solidFill>
                          <a:miter lim="800000"/>
                        </a:ln>
                      </wps:spPr>
                      <wps:txbx>
                        <w:txbxContent>
                          <w:p w:rsidR="00DB0488" w:rsidRDefault="00DB0488">
                            <w:pPr>
                              <w:ind w:left="0"/>
                              <w:rPr>
                                <w:sz w:val="28"/>
                                <w:szCs w:val="28"/>
                              </w:rPr>
                            </w:pPr>
                            <w:r>
                              <w:rPr>
                                <w:sz w:val="28"/>
                                <w:szCs w:val="28"/>
                              </w:rPr>
                              <w:t>Hà Nội, 20</w:t>
                            </w:r>
                            <w:r>
                              <w:rPr>
                                <w:sz w:val="28"/>
                                <w:szCs w:val="28"/>
                                <w:lang w:val="vi-VN"/>
                              </w:rPr>
                              <w:t>2</w:t>
                            </w:r>
                            <w:r>
                              <w:rPr>
                                <w:sz w:val="28"/>
                                <w:szCs w:val="28"/>
                              </w:rPr>
                              <w:t>3</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41" o:spid="_x0000_s1026" type="#_x0000_t202" style="position:absolute;left:0;text-align:left;margin-left:194.05pt;margin-top:11.5pt;width:110.9pt;height:25.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" strokecolor="white">
                <v:textbox>
                  <w:txbxContent>
                    <w:p w:rsidR="00DB0488" w:rsidRDefault="00DB0488">
                      <w:pPr>
                        <w:ind w:left="0"/>
                        <w:rPr>
                          <w:sz w:val="28"/>
                          <w:szCs w:val="28"/>
                        </w:rPr>
                      </w:pPr>
                      <w:r>
                        <w:rPr>
                          <w:sz w:val="28"/>
                          <w:szCs w:val="28"/>
                        </w:rPr>
                        <w:t>Hà Nội, 20</w:t>
                      </w:r>
                      <w:r>
                        <w:rPr>
                          <w:sz w:val="28"/>
                          <w:szCs w:val="28"/>
                          <w:lang w:val="vi-VN"/>
                        </w:rPr>
                        <w:t>2</w:t>
                      </w:r>
                      <w:r>
                        <w:rPr>
                          <w:sz w:val="28"/>
                          <w:szCs w:val="28"/>
                        </w:rPr>
                        <w:t>3</w:t>
                      </w:r>
                    </w:p>
                  </w:txbxContent>
                </v:textbox>
              </v:shape>
            </w:pict>
          </mc:Fallback>
        </mc:AlternateContent>
      </w:r>
    </w:p>
    <w:p w:rsidR="00E31C5C" w:rsidRDefault="00E31C5C">
      <w:pPr>
        <w:ind w:left="0"/>
        <w:rPr>
          <w:sz w:val="28"/>
          <w:szCs w:val="28"/>
        </w:rPr>
      </w:pPr>
    </w:p>
    <w:sdt>
      <w:sdtPr>
        <w:rPr>
          <w:rFonts w:ascii="SimSun" w:eastAsia="SimSun" w:hAnsi="SimSun"/>
          <w:b/>
          <w:bCs/>
          <w:color w:val="2E74B5" w:themeColor="accent1" w:themeShade="BF"/>
          <w:kern w:val="44"/>
          <w:sz w:val="21"/>
        </w:rPr>
        <w:id w:val="147452460"/>
        <w15:color w:val="DBDBDB"/>
        <w:docPartObj>
          <w:docPartGallery w:val="Table of Contents"/>
          <w:docPartUnique/>
        </w:docPartObj>
      </w:sdtPr>
      <w:sdtEndPr>
        <w:rPr>
          <w:rFonts w:ascii="Times New Roman" w:eastAsia="Times New Roman" w:hAnsi="Times New Roman"/>
          <w:b w:val="0"/>
          <w:color w:val="auto"/>
          <w:sz w:val="44"/>
          <w:szCs w:val="28"/>
        </w:rPr>
      </w:sdtEndPr>
      <w:sdtContent>
        <w:p w:rsidR="00E31C5C" w:rsidRDefault="00DB0488">
          <w:pPr>
            <w:spacing w:after="0" w:line="240" w:lineRule="auto"/>
            <w:ind w:left="0"/>
            <w:jc w:val="center"/>
            <w:rPr>
              <w:b/>
              <w:bCs/>
              <w:sz w:val="28"/>
              <w:szCs w:val="28"/>
            </w:rPr>
          </w:pPr>
          <w:r>
            <w:rPr>
              <w:rFonts w:eastAsia="SimSun"/>
              <w:b/>
              <w:bCs/>
              <w:sz w:val="28"/>
              <w:szCs w:val="28"/>
            </w:rPr>
            <w:t>MỤC LỤC</w:t>
          </w:r>
        </w:p>
        <w:p w:rsidR="00E31C5C" w:rsidRDefault="00DB0488">
          <w:pPr>
            <w:pStyle w:val="WPSOffice1"/>
            <w:tabs>
              <w:tab w:val="right" w:leader="dot" w:pos="8788"/>
            </w:tabs>
            <w:rPr>
              <w:rFonts w:ascii="Times New Roman" w:hAnsi="Times New Roman" w:cs="Times New Roman"/>
              <w:sz w:val="28"/>
              <w:szCs w:val="28"/>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TOC \o "1-3" \h \u </w:instrText>
          </w:r>
          <w:r>
            <w:rPr>
              <w:rFonts w:ascii="Times New Roman" w:hAnsi="Times New Roman" w:cs="Times New Roman"/>
              <w:b/>
              <w:sz w:val="28"/>
              <w:szCs w:val="28"/>
            </w:rPr>
            <w:fldChar w:fldCharType="separate"/>
          </w:r>
          <w:hyperlink w:anchor="_Toc26101" w:history="1">
            <w:r>
              <w:rPr>
                <w:rFonts w:ascii="Times New Roman" w:hAnsi="Times New Roman" w:cs="Times New Roman"/>
                <w:sz w:val="28"/>
                <w:szCs w:val="28"/>
              </w:rPr>
              <w:t>LỜI MỞ ĐẦU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_Toc26101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w:t>
            </w:r>
            <w:r>
              <w:rPr>
                <w:rFonts w:ascii="Times New Roman" w:hAnsi="Times New Roman" w:cs="Times New Roman"/>
                <w:sz w:val="28"/>
                <w:szCs w:val="28"/>
              </w:rPr>
              <w:fldChar w:fldCharType="end"/>
            </w:r>
          </w:hyperlink>
        </w:p>
        <w:p w:rsidR="00E31C5C" w:rsidRDefault="00DB0488">
          <w:pPr>
            <w:pStyle w:val="WPSOffice1"/>
            <w:tabs>
              <w:tab w:val="right" w:leader="dot" w:pos="8788"/>
            </w:tabs>
            <w:rPr>
              <w:rFonts w:ascii="Times New Roman" w:hAnsi="Times New Roman" w:cs="Times New Roman"/>
              <w:sz w:val="28"/>
              <w:szCs w:val="28"/>
            </w:rPr>
          </w:pPr>
          <w:hyperlink w:anchor="_Toc6616" w:history="1">
            <w:r>
              <w:rPr>
                <w:rFonts w:ascii="Times New Roman" w:hAnsi="Times New Roman" w:cs="Times New Roman"/>
                <w:bCs/>
                <w:sz w:val="28"/>
                <w:szCs w:val="28"/>
              </w:rPr>
              <w:t>PHẦN 1: MỞ ĐẦU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_Toc6616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hyperlink>
        </w:p>
        <w:p w:rsidR="00E31C5C" w:rsidRDefault="00DB0488">
          <w:pPr>
            <w:pStyle w:val="WPSOffice2"/>
            <w:tabs>
              <w:tab w:val="right" w:leader="dot" w:pos="8788"/>
            </w:tabs>
            <w:ind w:left="520"/>
            <w:rPr>
              <w:rFonts w:ascii="Times New Roman" w:hAnsi="Times New Roman" w:cs="Times New Roman"/>
              <w:sz w:val="28"/>
              <w:szCs w:val="28"/>
            </w:rPr>
          </w:pPr>
          <w:hyperlink w:anchor="_Toc17932" w:history="1">
            <w:r>
              <w:rPr>
                <w:rFonts w:ascii="Times New Roman" w:hAnsi="Times New Roman" w:cs="Times New Roman"/>
                <w:bCs/>
                <w:sz w:val="28"/>
                <w:szCs w:val="28"/>
              </w:rPr>
              <w:t>Tính cấp thiết của đề tài</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_Toc17932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hyperlink>
        </w:p>
        <w:p w:rsidR="00E31C5C" w:rsidRDefault="00DB0488">
          <w:pPr>
            <w:pStyle w:val="WPSOffice2"/>
            <w:tabs>
              <w:tab w:val="right" w:leader="dot" w:pos="8788"/>
            </w:tabs>
            <w:ind w:left="520"/>
            <w:rPr>
              <w:rFonts w:ascii="Times New Roman" w:hAnsi="Times New Roman" w:cs="Times New Roman"/>
              <w:sz w:val="28"/>
              <w:szCs w:val="28"/>
            </w:rPr>
          </w:pPr>
          <w:hyperlink w:anchor="_Toc13643" w:history="1">
            <w:r>
              <w:rPr>
                <w:rFonts w:ascii="Times New Roman" w:hAnsi="Times New Roman" w:cs="Times New Roman"/>
                <w:bCs/>
                <w:sz w:val="28"/>
                <w:szCs w:val="28"/>
              </w:rPr>
              <w:t>Tổng quan đề tài nghiên cứu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_Toc13643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hyperlink>
        </w:p>
        <w:p w:rsidR="00E31C5C" w:rsidRDefault="00DB0488">
          <w:pPr>
            <w:pStyle w:val="WPSOffice1"/>
            <w:tabs>
              <w:tab w:val="right" w:leader="dot" w:pos="8788"/>
            </w:tabs>
            <w:rPr>
              <w:rFonts w:ascii="Times New Roman" w:hAnsi="Times New Roman" w:cs="Times New Roman"/>
              <w:sz w:val="28"/>
              <w:szCs w:val="28"/>
            </w:rPr>
          </w:pPr>
          <w:hyperlink w:anchor="_Toc27050" w:history="1">
            <w:r>
              <w:rPr>
                <w:rFonts w:ascii="Times New Roman" w:hAnsi="Times New Roman" w:cs="Times New Roman"/>
                <w:bCs/>
                <w:sz w:val="28"/>
                <w:szCs w:val="28"/>
              </w:rPr>
              <w:t>PHẦN 2: TỔNG QUAN VỀ ĐỀ TÀI NGHIÊN CỨU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_Toc27050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6</w:t>
            </w:r>
            <w:r>
              <w:rPr>
                <w:rFonts w:ascii="Times New Roman" w:hAnsi="Times New Roman" w:cs="Times New Roman"/>
                <w:sz w:val="28"/>
                <w:szCs w:val="28"/>
              </w:rPr>
              <w:fldChar w:fldCharType="end"/>
            </w:r>
          </w:hyperlink>
        </w:p>
        <w:p w:rsidR="00E31C5C" w:rsidRDefault="00DB0488">
          <w:pPr>
            <w:pStyle w:val="WPSOffice1"/>
            <w:tabs>
              <w:tab w:val="right" w:leader="dot" w:pos="8788"/>
            </w:tabs>
            <w:rPr>
              <w:rFonts w:ascii="Times New Roman" w:hAnsi="Times New Roman" w:cs="Times New Roman"/>
              <w:sz w:val="28"/>
              <w:szCs w:val="28"/>
            </w:rPr>
          </w:pPr>
          <w:hyperlink w:anchor="_Toc27944" w:history="1">
            <w:r>
              <w:rPr>
                <w:rFonts w:ascii="Times New Roman" w:hAnsi="Times New Roman" w:cs="Times New Roman"/>
                <w:bCs/>
                <w:sz w:val="28"/>
                <w:szCs w:val="28"/>
              </w:rPr>
              <w:t>2.1 Giới thiệu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_Toc27944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6</w:t>
            </w:r>
            <w:r>
              <w:rPr>
                <w:rFonts w:ascii="Times New Roman" w:hAnsi="Times New Roman" w:cs="Times New Roman"/>
                <w:sz w:val="28"/>
                <w:szCs w:val="28"/>
              </w:rPr>
              <w:fldChar w:fldCharType="end"/>
            </w:r>
          </w:hyperlink>
        </w:p>
        <w:p w:rsidR="00E31C5C" w:rsidRDefault="00DB0488">
          <w:pPr>
            <w:pStyle w:val="WPSOffice1"/>
            <w:tabs>
              <w:tab w:val="right" w:leader="dot" w:pos="8788"/>
            </w:tabs>
            <w:rPr>
              <w:rFonts w:ascii="Times New Roman" w:hAnsi="Times New Roman" w:cs="Times New Roman"/>
              <w:sz w:val="28"/>
              <w:szCs w:val="28"/>
            </w:rPr>
          </w:pPr>
          <w:hyperlink w:anchor="_Toc19475" w:history="1">
            <w:r>
              <w:rPr>
                <w:rFonts w:ascii="Times New Roman" w:hAnsi="Times New Roman" w:cs="Times New Roman"/>
                <w:bCs/>
                <w:sz w:val="28"/>
                <w:szCs w:val="28"/>
                <w:shd w:val="clear" w:color="auto" w:fill="FFFFFF"/>
              </w:rPr>
              <w:t>2.2 Khảo sát hệ thống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_Toc19475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6</w:t>
            </w:r>
            <w:r>
              <w:rPr>
                <w:rFonts w:ascii="Times New Roman" w:hAnsi="Times New Roman" w:cs="Times New Roman"/>
                <w:sz w:val="28"/>
                <w:szCs w:val="28"/>
              </w:rPr>
              <w:fldChar w:fldCharType="end"/>
            </w:r>
          </w:hyperlink>
        </w:p>
        <w:p w:rsidR="00E31C5C" w:rsidRDefault="00DB0488">
          <w:pPr>
            <w:pStyle w:val="WPSOffice1"/>
            <w:tabs>
              <w:tab w:val="right" w:leader="dot" w:pos="8788"/>
            </w:tabs>
            <w:rPr>
              <w:rFonts w:ascii="Times New Roman" w:hAnsi="Times New Roman" w:cs="Times New Roman"/>
              <w:sz w:val="28"/>
              <w:szCs w:val="28"/>
            </w:rPr>
          </w:pPr>
          <w:hyperlink w:anchor="_Toc20883" w:history="1">
            <w:r>
              <w:rPr>
                <w:rFonts w:ascii="Times New Roman" w:hAnsi="Times New Roman" w:cs="Times New Roman"/>
                <w:bCs/>
                <w:sz w:val="28"/>
                <w:szCs w:val="28"/>
                <w:shd w:val="clear" w:color="auto" w:fill="FFFFFF"/>
              </w:rPr>
              <w:t>2.3 Tài liệu đặc tả yêu cầu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_Toc20883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8</w:t>
            </w:r>
            <w:r>
              <w:rPr>
                <w:rFonts w:ascii="Times New Roman" w:hAnsi="Times New Roman" w:cs="Times New Roman"/>
                <w:sz w:val="28"/>
                <w:szCs w:val="28"/>
              </w:rPr>
              <w:fldChar w:fldCharType="end"/>
            </w:r>
          </w:hyperlink>
        </w:p>
        <w:p w:rsidR="00E31C5C" w:rsidRDefault="00DB0488">
          <w:pPr>
            <w:pStyle w:val="WPSOffice2"/>
            <w:tabs>
              <w:tab w:val="right" w:leader="dot" w:pos="8788"/>
            </w:tabs>
            <w:ind w:left="520"/>
            <w:rPr>
              <w:rFonts w:ascii="Times New Roman" w:hAnsi="Times New Roman" w:cs="Times New Roman"/>
              <w:sz w:val="28"/>
              <w:szCs w:val="28"/>
            </w:rPr>
          </w:pPr>
          <w:hyperlink w:anchor="_Toc32509" w:history="1">
            <w:r>
              <w:rPr>
                <w:rFonts w:ascii="Times New Roman" w:hAnsi="Times New Roman" w:cs="Times New Roman"/>
                <w:bCs/>
                <w:sz w:val="28"/>
                <w:szCs w:val="28"/>
                <w:shd w:val="clear" w:color="auto" w:fill="FFFFFF"/>
              </w:rPr>
              <w:t>2.3.1 Biểu đồ Logic</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_Toc32509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8</w:t>
            </w:r>
            <w:r>
              <w:rPr>
                <w:rFonts w:ascii="Times New Roman" w:hAnsi="Times New Roman" w:cs="Times New Roman"/>
                <w:sz w:val="28"/>
                <w:szCs w:val="28"/>
              </w:rPr>
              <w:fldChar w:fldCharType="end"/>
            </w:r>
          </w:hyperlink>
        </w:p>
        <w:p w:rsidR="00E31C5C" w:rsidRDefault="00DB0488">
          <w:pPr>
            <w:pStyle w:val="WPSOffice2"/>
            <w:tabs>
              <w:tab w:val="right" w:leader="dot" w:pos="8788"/>
            </w:tabs>
            <w:ind w:left="520"/>
            <w:rPr>
              <w:rFonts w:ascii="Times New Roman" w:hAnsi="Times New Roman" w:cs="Times New Roman"/>
              <w:sz w:val="28"/>
              <w:szCs w:val="28"/>
            </w:rPr>
          </w:pPr>
          <w:hyperlink w:anchor="_Toc3821" w:history="1">
            <w:r>
              <w:rPr>
                <w:rFonts w:ascii="Times New Roman" w:hAnsi="Times New Roman" w:cs="Times New Roman"/>
                <w:bCs/>
                <w:sz w:val="28"/>
                <w:szCs w:val="28"/>
                <w:shd w:val="clear" w:color="auto" w:fill="FFFFFF"/>
              </w:rPr>
              <w:t>2.3.2 Biểu đồ use case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_Toc3821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10</w:t>
            </w:r>
            <w:r>
              <w:rPr>
                <w:rFonts w:ascii="Times New Roman" w:hAnsi="Times New Roman" w:cs="Times New Roman"/>
                <w:sz w:val="28"/>
                <w:szCs w:val="28"/>
              </w:rPr>
              <w:fldChar w:fldCharType="end"/>
            </w:r>
          </w:hyperlink>
        </w:p>
        <w:p w:rsidR="00E31C5C" w:rsidRDefault="00DB0488">
          <w:pPr>
            <w:pStyle w:val="WPSOffice3"/>
            <w:tabs>
              <w:tab w:val="right" w:leader="dot" w:pos="8788"/>
            </w:tabs>
            <w:ind w:left="1040"/>
            <w:rPr>
              <w:rFonts w:ascii="Times New Roman" w:hAnsi="Times New Roman" w:cs="Times New Roman"/>
              <w:sz w:val="28"/>
              <w:szCs w:val="28"/>
            </w:rPr>
          </w:pPr>
          <w:hyperlink w:anchor="_Toc24775" w:history="1">
            <w:r>
              <w:rPr>
                <w:rFonts w:ascii="Times New Roman" w:hAnsi="Times New Roman" w:cs="Times New Roman"/>
                <w:bCs/>
                <w:sz w:val="28"/>
                <w:szCs w:val="28"/>
                <w:shd w:val="clear" w:color="auto" w:fill="FFFFFF"/>
              </w:rPr>
              <w:t>2.3.2.1 Use case Tra Cứu Thông Tin Tuyển Sinh</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_Toc24775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10</w:t>
            </w:r>
            <w:r>
              <w:rPr>
                <w:rFonts w:ascii="Times New Roman" w:hAnsi="Times New Roman" w:cs="Times New Roman"/>
                <w:sz w:val="28"/>
                <w:szCs w:val="28"/>
              </w:rPr>
              <w:fldChar w:fldCharType="end"/>
            </w:r>
          </w:hyperlink>
        </w:p>
        <w:p w:rsidR="00E31C5C" w:rsidRDefault="00DB0488">
          <w:pPr>
            <w:pStyle w:val="WPSOffice3"/>
            <w:tabs>
              <w:tab w:val="right" w:leader="dot" w:pos="8788"/>
            </w:tabs>
            <w:ind w:left="1040"/>
            <w:rPr>
              <w:rFonts w:ascii="Times New Roman" w:hAnsi="Times New Roman" w:cs="Times New Roman"/>
              <w:sz w:val="28"/>
              <w:szCs w:val="28"/>
            </w:rPr>
          </w:pPr>
          <w:hyperlink w:anchor="_Toc18347" w:history="1">
            <w:r>
              <w:rPr>
                <w:rFonts w:ascii="Times New Roman" w:hAnsi="Times New Roman" w:cs="Times New Roman"/>
                <w:bCs/>
                <w:sz w:val="28"/>
                <w:szCs w:val="28"/>
                <w:shd w:val="clear" w:color="auto" w:fill="FFFFFF"/>
              </w:rPr>
              <w:t>2.3.2.2 Use case Đăng Ký Hồ Sơ</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_Toc18347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11</w:t>
            </w:r>
            <w:r>
              <w:rPr>
                <w:rFonts w:ascii="Times New Roman" w:hAnsi="Times New Roman" w:cs="Times New Roman"/>
                <w:sz w:val="28"/>
                <w:szCs w:val="28"/>
              </w:rPr>
              <w:fldChar w:fldCharType="end"/>
            </w:r>
          </w:hyperlink>
        </w:p>
        <w:p w:rsidR="00E31C5C" w:rsidRDefault="00DB0488">
          <w:pPr>
            <w:pStyle w:val="WPSOffice3"/>
            <w:tabs>
              <w:tab w:val="right" w:leader="dot" w:pos="8788"/>
            </w:tabs>
            <w:ind w:left="1040"/>
            <w:rPr>
              <w:rFonts w:ascii="Times New Roman" w:hAnsi="Times New Roman" w:cs="Times New Roman"/>
              <w:sz w:val="28"/>
              <w:szCs w:val="28"/>
            </w:rPr>
          </w:pPr>
          <w:hyperlink w:anchor="_Toc6485" w:history="1">
            <w:r>
              <w:rPr>
                <w:rFonts w:ascii="Times New Roman" w:hAnsi="Times New Roman" w:cs="Times New Roman"/>
                <w:bCs/>
                <w:sz w:val="28"/>
                <w:szCs w:val="28"/>
                <w:shd w:val="clear" w:color="auto" w:fill="FFFFFF"/>
              </w:rPr>
              <w:t>2.3.2.3 Use case Đăng Nhập( Admin) người quản trị</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_Toc6485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12</w:t>
            </w:r>
            <w:r>
              <w:rPr>
                <w:rFonts w:ascii="Times New Roman" w:hAnsi="Times New Roman" w:cs="Times New Roman"/>
                <w:sz w:val="28"/>
                <w:szCs w:val="28"/>
              </w:rPr>
              <w:fldChar w:fldCharType="end"/>
            </w:r>
          </w:hyperlink>
        </w:p>
        <w:p w:rsidR="00E31C5C" w:rsidRDefault="00DB0488">
          <w:pPr>
            <w:pStyle w:val="WPSOffice3"/>
            <w:tabs>
              <w:tab w:val="right" w:leader="dot" w:pos="8788"/>
            </w:tabs>
            <w:ind w:left="1040"/>
            <w:rPr>
              <w:rFonts w:ascii="Times New Roman" w:hAnsi="Times New Roman" w:cs="Times New Roman"/>
              <w:sz w:val="28"/>
              <w:szCs w:val="28"/>
            </w:rPr>
          </w:pPr>
          <w:hyperlink w:anchor="_Toc32325" w:history="1">
            <w:r>
              <w:rPr>
                <w:rFonts w:ascii="Times New Roman" w:hAnsi="Times New Roman" w:cs="Times New Roman"/>
                <w:bCs/>
                <w:sz w:val="28"/>
                <w:szCs w:val="28"/>
                <w:shd w:val="clear" w:color="auto" w:fill="FFFFFF"/>
              </w:rPr>
              <w:t>2.3.2.4 Use case quản trị Hồ Sơ</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_Toc32325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12</w:t>
            </w:r>
            <w:r>
              <w:rPr>
                <w:rFonts w:ascii="Times New Roman" w:hAnsi="Times New Roman" w:cs="Times New Roman"/>
                <w:sz w:val="28"/>
                <w:szCs w:val="28"/>
              </w:rPr>
              <w:fldChar w:fldCharType="end"/>
            </w:r>
          </w:hyperlink>
        </w:p>
        <w:p w:rsidR="00E31C5C" w:rsidRDefault="00DB0488">
          <w:pPr>
            <w:pStyle w:val="WPSOffice3"/>
            <w:tabs>
              <w:tab w:val="right" w:leader="dot" w:pos="8788"/>
            </w:tabs>
            <w:ind w:left="1040"/>
            <w:rPr>
              <w:rFonts w:ascii="Times New Roman" w:hAnsi="Times New Roman" w:cs="Times New Roman"/>
              <w:sz w:val="28"/>
              <w:szCs w:val="28"/>
            </w:rPr>
          </w:pPr>
          <w:hyperlink w:anchor="_Toc15072" w:history="1">
            <w:r>
              <w:rPr>
                <w:rFonts w:ascii="Times New Roman" w:hAnsi="Times New Roman" w:cs="Times New Roman"/>
                <w:bCs/>
                <w:sz w:val="28"/>
                <w:szCs w:val="28"/>
                <w:shd w:val="clear" w:color="auto" w:fill="FFFFFF"/>
              </w:rPr>
              <w:t>2.3.2.5 Use case quản trị Tài Khoản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_Toc15072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14</w:t>
            </w:r>
            <w:r>
              <w:rPr>
                <w:rFonts w:ascii="Times New Roman" w:hAnsi="Times New Roman" w:cs="Times New Roman"/>
                <w:sz w:val="28"/>
                <w:szCs w:val="28"/>
              </w:rPr>
              <w:fldChar w:fldCharType="end"/>
            </w:r>
          </w:hyperlink>
        </w:p>
        <w:p w:rsidR="00E31C5C" w:rsidRDefault="00DB0488">
          <w:pPr>
            <w:pStyle w:val="WPSOffice3"/>
            <w:tabs>
              <w:tab w:val="right" w:leader="dot" w:pos="8788"/>
            </w:tabs>
            <w:ind w:left="1040"/>
            <w:rPr>
              <w:rFonts w:ascii="Times New Roman" w:hAnsi="Times New Roman" w:cs="Times New Roman"/>
              <w:sz w:val="28"/>
              <w:szCs w:val="28"/>
            </w:rPr>
          </w:pPr>
          <w:hyperlink w:anchor="_Toc5951" w:history="1">
            <w:r>
              <w:rPr>
                <w:rFonts w:ascii="Times New Roman" w:hAnsi="Times New Roman" w:cs="Times New Roman"/>
                <w:bCs/>
                <w:sz w:val="28"/>
                <w:szCs w:val="28"/>
                <w:shd w:val="clear" w:color="auto" w:fill="FFFFFF"/>
              </w:rPr>
              <w:t>2.3.2.6 Use case nhập điểm hồ sơ</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_Toc5951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16</w:t>
            </w:r>
            <w:r>
              <w:rPr>
                <w:rFonts w:ascii="Times New Roman" w:hAnsi="Times New Roman" w:cs="Times New Roman"/>
                <w:sz w:val="28"/>
                <w:szCs w:val="28"/>
              </w:rPr>
              <w:fldChar w:fldCharType="end"/>
            </w:r>
          </w:hyperlink>
        </w:p>
        <w:p w:rsidR="00E31C5C" w:rsidRDefault="00DB0488">
          <w:pPr>
            <w:pStyle w:val="WPSOffice3"/>
            <w:tabs>
              <w:tab w:val="right" w:leader="dot" w:pos="8788"/>
            </w:tabs>
            <w:ind w:left="1040"/>
            <w:rPr>
              <w:rFonts w:ascii="Times New Roman" w:hAnsi="Times New Roman" w:cs="Times New Roman"/>
              <w:sz w:val="28"/>
              <w:szCs w:val="28"/>
            </w:rPr>
          </w:pPr>
          <w:hyperlink w:anchor="_Toc3646" w:history="1">
            <w:r>
              <w:rPr>
                <w:rFonts w:ascii="Times New Roman" w:hAnsi="Times New Roman" w:cs="Times New Roman"/>
                <w:bCs/>
                <w:sz w:val="28"/>
                <w:szCs w:val="28"/>
                <w:shd w:val="clear" w:color="auto" w:fill="FFFFFF"/>
              </w:rPr>
              <w:t>2.3.2.7 Use case quản trị Khối Dự Thi</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_Toc3646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17</w:t>
            </w:r>
            <w:r>
              <w:rPr>
                <w:rFonts w:ascii="Times New Roman" w:hAnsi="Times New Roman" w:cs="Times New Roman"/>
                <w:sz w:val="28"/>
                <w:szCs w:val="28"/>
              </w:rPr>
              <w:fldChar w:fldCharType="end"/>
            </w:r>
          </w:hyperlink>
        </w:p>
        <w:p w:rsidR="00E31C5C" w:rsidRDefault="00DB0488">
          <w:pPr>
            <w:pStyle w:val="WPSOffice3"/>
            <w:tabs>
              <w:tab w:val="right" w:leader="dot" w:pos="8788"/>
            </w:tabs>
            <w:ind w:left="1040"/>
            <w:rPr>
              <w:rFonts w:ascii="Times New Roman" w:hAnsi="Times New Roman" w:cs="Times New Roman"/>
              <w:sz w:val="28"/>
              <w:szCs w:val="28"/>
            </w:rPr>
          </w:pPr>
          <w:hyperlink w:anchor="_Toc31962" w:history="1">
            <w:r>
              <w:rPr>
                <w:rFonts w:ascii="Times New Roman" w:hAnsi="Times New Roman" w:cs="Times New Roman"/>
                <w:bCs/>
                <w:sz w:val="28"/>
                <w:szCs w:val="28"/>
                <w:shd w:val="clear" w:color="auto" w:fill="FFFFFF"/>
              </w:rPr>
              <w:t>2.3.2.8 Use case thí sinh trúng tuyển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_Toc31962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17</w:t>
            </w:r>
            <w:r>
              <w:rPr>
                <w:rFonts w:ascii="Times New Roman" w:hAnsi="Times New Roman" w:cs="Times New Roman"/>
                <w:sz w:val="28"/>
                <w:szCs w:val="28"/>
              </w:rPr>
              <w:fldChar w:fldCharType="end"/>
            </w:r>
          </w:hyperlink>
        </w:p>
        <w:p w:rsidR="00E31C5C" w:rsidRDefault="00DB0488">
          <w:pPr>
            <w:pStyle w:val="WPSOffice3"/>
            <w:tabs>
              <w:tab w:val="right" w:leader="dot" w:pos="8788"/>
            </w:tabs>
            <w:ind w:left="1040"/>
            <w:rPr>
              <w:rFonts w:ascii="Times New Roman" w:hAnsi="Times New Roman" w:cs="Times New Roman"/>
              <w:sz w:val="28"/>
              <w:szCs w:val="28"/>
            </w:rPr>
          </w:pPr>
          <w:hyperlink w:anchor="_Toc3692" w:history="1">
            <w:r>
              <w:rPr>
                <w:rFonts w:ascii="Times New Roman" w:hAnsi="Times New Roman" w:cs="Times New Roman"/>
                <w:bCs/>
                <w:sz w:val="28"/>
                <w:szCs w:val="28"/>
                <w:shd w:val="clear" w:color="auto" w:fill="FFFFFF"/>
              </w:rPr>
              <w:t>2.3.2.9 Use case Thí sinh vi phạm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_Toc3692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18</w:t>
            </w:r>
            <w:r>
              <w:rPr>
                <w:rFonts w:ascii="Times New Roman" w:hAnsi="Times New Roman" w:cs="Times New Roman"/>
                <w:sz w:val="28"/>
                <w:szCs w:val="28"/>
              </w:rPr>
              <w:fldChar w:fldCharType="end"/>
            </w:r>
          </w:hyperlink>
        </w:p>
        <w:p w:rsidR="00E31C5C" w:rsidRDefault="00DB0488">
          <w:pPr>
            <w:pStyle w:val="WPSOffice1"/>
            <w:tabs>
              <w:tab w:val="right" w:leader="dot" w:pos="8788"/>
            </w:tabs>
            <w:rPr>
              <w:rFonts w:ascii="Times New Roman" w:hAnsi="Times New Roman" w:cs="Times New Roman"/>
              <w:sz w:val="28"/>
              <w:szCs w:val="28"/>
            </w:rPr>
          </w:pPr>
          <w:hyperlink w:anchor="_Toc30962" w:history="1">
            <w:r>
              <w:rPr>
                <w:rFonts w:ascii="Times New Roman" w:hAnsi="Times New Roman" w:cs="Times New Roman"/>
                <w:bCs/>
                <w:sz w:val="28"/>
                <w:szCs w:val="28"/>
                <w:shd w:val="clear" w:color="auto" w:fill="FFFFFF"/>
              </w:rPr>
              <w:t>2.4 Biểu đồ lớp phân tích</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_Toc30962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19</w:t>
            </w:r>
            <w:r>
              <w:rPr>
                <w:rFonts w:ascii="Times New Roman" w:hAnsi="Times New Roman" w:cs="Times New Roman"/>
                <w:sz w:val="28"/>
                <w:szCs w:val="28"/>
              </w:rPr>
              <w:fldChar w:fldCharType="end"/>
            </w:r>
          </w:hyperlink>
        </w:p>
        <w:p w:rsidR="00E31C5C" w:rsidRDefault="00DB0488">
          <w:pPr>
            <w:pStyle w:val="WPSOffice2"/>
            <w:tabs>
              <w:tab w:val="right" w:leader="dot" w:pos="8788"/>
            </w:tabs>
            <w:ind w:left="520"/>
            <w:rPr>
              <w:rFonts w:ascii="Times New Roman" w:hAnsi="Times New Roman" w:cs="Times New Roman"/>
              <w:sz w:val="28"/>
              <w:szCs w:val="28"/>
            </w:rPr>
          </w:pPr>
          <w:hyperlink w:anchor="_Toc30046" w:history="1">
            <w:r>
              <w:rPr>
                <w:rFonts w:ascii="Times New Roman" w:hAnsi="Times New Roman" w:cs="Times New Roman"/>
                <w:bCs/>
                <w:sz w:val="28"/>
                <w:szCs w:val="28"/>
                <w:shd w:val="clear" w:color="auto" w:fill="FFFFFF"/>
              </w:rPr>
              <w:t>2.4.1 Đăng Ký Hồ Sơ</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_Toc30046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19</w:t>
            </w:r>
            <w:r>
              <w:rPr>
                <w:rFonts w:ascii="Times New Roman" w:hAnsi="Times New Roman" w:cs="Times New Roman"/>
                <w:sz w:val="28"/>
                <w:szCs w:val="28"/>
              </w:rPr>
              <w:fldChar w:fldCharType="end"/>
            </w:r>
          </w:hyperlink>
        </w:p>
        <w:p w:rsidR="00E31C5C" w:rsidRDefault="00DB0488">
          <w:pPr>
            <w:pStyle w:val="WPSOffice2"/>
            <w:tabs>
              <w:tab w:val="right" w:leader="dot" w:pos="8788"/>
            </w:tabs>
            <w:ind w:left="520"/>
            <w:rPr>
              <w:rFonts w:ascii="Times New Roman" w:hAnsi="Times New Roman" w:cs="Times New Roman"/>
              <w:sz w:val="28"/>
              <w:szCs w:val="28"/>
            </w:rPr>
          </w:pPr>
          <w:hyperlink w:anchor="_Toc16138" w:history="1">
            <w:r>
              <w:rPr>
                <w:rFonts w:ascii="Times New Roman" w:hAnsi="Times New Roman" w:cs="Times New Roman"/>
                <w:bCs/>
                <w:sz w:val="28"/>
                <w:szCs w:val="28"/>
                <w:shd w:val="clear" w:color="auto" w:fill="FFFFFF"/>
              </w:rPr>
              <w:t>2.4.2 Đăng Nhập</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_Toc16138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21</w:t>
            </w:r>
            <w:r>
              <w:rPr>
                <w:rFonts w:ascii="Times New Roman" w:hAnsi="Times New Roman" w:cs="Times New Roman"/>
                <w:sz w:val="28"/>
                <w:szCs w:val="28"/>
              </w:rPr>
              <w:fldChar w:fldCharType="end"/>
            </w:r>
          </w:hyperlink>
        </w:p>
        <w:p w:rsidR="00E31C5C" w:rsidRDefault="00DB0488">
          <w:pPr>
            <w:pStyle w:val="WPSOffice2"/>
            <w:tabs>
              <w:tab w:val="right" w:leader="dot" w:pos="8788"/>
            </w:tabs>
            <w:ind w:left="520"/>
            <w:rPr>
              <w:rFonts w:ascii="Times New Roman" w:hAnsi="Times New Roman" w:cs="Times New Roman"/>
              <w:sz w:val="28"/>
              <w:szCs w:val="28"/>
            </w:rPr>
          </w:pPr>
          <w:hyperlink w:anchor="_Toc3174" w:history="1">
            <w:r>
              <w:rPr>
                <w:rFonts w:ascii="Times New Roman" w:hAnsi="Times New Roman" w:cs="Times New Roman"/>
                <w:bCs/>
                <w:sz w:val="28"/>
                <w:szCs w:val="28"/>
                <w:shd w:val="clear" w:color="auto" w:fill="FFFFFF"/>
              </w:rPr>
              <w:t>2.4.3 Quản lý Tài Khoản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_Toc3174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21</w:t>
            </w:r>
            <w:r>
              <w:rPr>
                <w:rFonts w:ascii="Times New Roman" w:hAnsi="Times New Roman" w:cs="Times New Roman"/>
                <w:sz w:val="28"/>
                <w:szCs w:val="28"/>
              </w:rPr>
              <w:fldChar w:fldCharType="end"/>
            </w:r>
          </w:hyperlink>
        </w:p>
        <w:p w:rsidR="00E31C5C" w:rsidRDefault="00DB0488">
          <w:pPr>
            <w:pStyle w:val="WPSOffice2"/>
            <w:tabs>
              <w:tab w:val="right" w:leader="dot" w:pos="8788"/>
            </w:tabs>
            <w:ind w:left="520"/>
            <w:rPr>
              <w:rFonts w:ascii="Times New Roman" w:hAnsi="Times New Roman" w:cs="Times New Roman"/>
              <w:sz w:val="28"/>
              <w:szCs w:val="28"/>
            </w:rPr>
          </w:pPr>
          <w:hyperlink w:anchor="_Toc12195" w:history="1">
            <w:r>
              <w:rPr>
                <w:rFonts w:ascii="Times New Roman" w:hAnsi="Times New Roman" w:cs="Times New Roman"/>
                <w:bCs/>
                <w:sz w:val="28"/>
                <w:szCs w:val="28"/>
                <w:shd w:val="clear" w:color="auto" w:fill="FFFFFF"/>
              </w:rPr>
              <w:t>2.4.4 Quản lý hồ sơ</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_Toc12195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22</w:t>
            </w:r>
            <w:r>
              <w:rPr>
                <w:rFonts w:ascii="Times New Roman" w:hAnsi="Times New Roman" w:cs="Times New Roman"/>
                <w:sz w:val="28"/>
                <w:szCs w:val="28"/>
              </w:rPr>
              <w:fldChar w:fldCharType="end"/>
            </w:r>
          </w:hyperlink>
        </w:p>
        <w:p w:rsidR="00E31C5C" w:rsidRDefault="00DB0488">
          <w:pPr>
            <w:pStyle w:val="WPSOffice2"/>
            <w:tabs>
              <w:tab w:val="right" w:leader="dot" w:pos="8788"/>
            </w:tabs>
            <w:ind w:left="520"/>
            <w:rPr>
              <w:rFonts w:ascii="Times New Roman" w:hAnsi="Times New Roman" w:cs="Times New Roman"/>
              <w:sz w:val="28"/>
              <w:szCs w:val="28"/>
            </w:rPr>
          </w:pPr>
          <w:hyperlink w:anchor="_Toc17580" w:history="1">
            <w:r>
              <w:rPr>
                <w:rFonts w:ascii="Times New Roman" w:hAnsi="Times New Roman" w:cs="Times New Roman"/>
                <w:bCs/>
                <w:sz w:val="28"/>
                <w:szCs w:val="28"/>
              </w:rPr>
              <w:t>2.4.5 Quản lý điểm đầu vào</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_Toc17580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23</w:t>
            </w:r>
            <w:r>
              <w:rPr>
                <w:rFonts w:ascii="Times New Roman" w:hAnsi="Times New Roman" w:cs="Times New Roman"/>
                <w:sz w:val="28"/>
                <w:szCs w:val="28"/>
              </w:rPr>
              <w:fldChar w:fldCharType="end"/>
            </w:r>
          </w:hyperlink>
        </w:p>
        <w:p w:rsidR="00E31C5C" w:rsidRDefault="00DB0488">
          <w:pPr>
            <w:pStyle w:val="WPSOffice2"/>
            <w:tabs>
              <w:tab w:val="right" w:leader="dot" w:pos="8788"/>
            </w:tabs>
            <w:ind w:left="520"/>
            <w:rPr>
              <w:rFonts w:ascii="Times New Roman" w:hAnsi="Times New Roman" w:cs="Times New Roman"/>
              <w:sz w:val="28"/>
              <w:szCs w:val="28"/>
            </w:rPr>
          </w:pPr>
          <w:hyperlink w:anchor="_Toc26438" w:history="1">
            <w:r>
              <w:rPr>
                <w:rFonts w:ascii="Times New Roman" w:hAnsi="Times New Roman" w:cs="Times New Roman"/>
                <w:bCs/>
                <w:sz w:val="28"/>
                <w:szCs w:val="28"/>
              </w:rPr>
              <w:t>2.4.6 Quản lý thí sinh vi phạm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_Toc26438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24</w:t>
            </w:r>
            <w:r>
              <w:rPr>
                <w:rFonts w:ascii="Times New Roman" w:hAnsi="Times New Roman" w:cs="Times New Roman"/>
                <w:sz w:val="28"/>
                <w:szCs w:val="28"/>
              </w:rPr>
              <w:fldChar w:fldCharType="end"/>
            </w:r>
          </w:hyperlink>
        </w:p>
        <w:p w:rsidR="00E31C5C" w:rsidRDefault="00DB0488">
          <w:pPr>
            <w:pStyle w:val="WPSOffice2"/>
            <w:tabs>
              <w:tab w:val="right" w:leader="dot" w:pos="8788"/>
            </w:tabs>
            <w:ind w:left="520"/>
            <w:rPr>
              <w:rFonts w:ascii="Times New Roman" w:hAnsi="Times New Roman" w:cs="Times New Roman"/>
              <w:sz w:val="28"/>
              <w:szCs w:val="28"/>
            </w:rPr>
          </w:pPr>
          <w:hyperlink w:anchor="_Toc139" w:history="1">
            <w:r>
              <w:rPr>
                <w:rFonts w:ascii="Times New Roman" w:hAnsi="Times New Roman" w:cs="Times New Roman"/>
                <w:bCs/>
                <w:sz w:val="28"/>
                <w:szCs w:val="28"/>
              </w:rPr>
              <w:t>2.4.7 Thông báo trúng tuyển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_Toc139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25</w:t>
            </w:r>
            <w:r>
              <w:rPr>
                <w:rFonts w:ascii="Times New Roman" w:hAnsi="Times New Roman" w:cs="Times New Roman"/>
                <w:sz w:val="28"/>
                <w:szCs w:val="28"/>
              </w:rPr>
              <w:fldChar w:fldCharType="end"/>
            </w:r>
          </w:hyperlink>
        </w:p>
        <w:p w:rsidR="00E31C5C" w:rsidRDefault="00DB0488">
          <w:pPr>
            <w:pStyle w:val="WPSOffice2"/>
            <w:tabs>
              <w:tab w:val="right" w:leader="dot" w:pos="8788"/>
            </w:tabs>
            <w:ind w:left="520"/>
            <w:rPr>
              <w:rFonts w:ascii="Times New Roman" w:hAnsi="Times New Roman" w:cs="Times New Roman"/>
              <w:sz w:val="28"/>
              <w:szCs w:val="28"/>
            </w:rPr>
          </w:pPr>
          <w:hyperlink w:anchor="_Toc32495" w:history="1">
            <w:r>
              <w:rPr>
                <w:rFonts w:ascii="Times New Roman" w:hAnsi="Times New Roman" w:cs="Times New Roman"/>
                <w:bCs/>
                <w:sz w:val="28"/>
                <w:szCs w:val="28"/>
              </w:rPr>
              <w:t>2.4.8 Tra cứu thông tin tuyển sinh</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_Toc32495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26</w:t>
            </w:r>
            <w:r>
              <w:rPr>
                <w:rFonts w:ascii="Times New Roman" w:hAnsi="Times New Roman" w:cs="Times New Roman"/>
                <w:sz w:val="28"/>
                <w:szCs w:val="28"/>
              </w:rPr>
              <w:fldChar w:fldCharType="end"/>
            </w:r>
          </w:hyperlink>
        </w:p>
        <w:p w:rsidR="00E31C5C" w:rsidRDefault="00DB0488">
          <w:pPr>
            <w:pStyle w:val="WPSOffice1"/>
            <w:tabs>
              <w:tab w:val="right" w:leader="dot" w:pos="8788"/>
            </w:tabs>
            <w:rPr>
              <w:rFonts w:ascii="Times New Roman" w:hAnsi="Times New Roman" w:cs="Times New Roman"/>
              <w:sz w:val="28"/>
              <w:szCs w:val="28"/>
            </w:rPr>
          </w:pPr>
          <w:hyperlink w:anchor="_Toc31964" w:history="1">
            <w:r>
              <w:rPr>
                <w:rFonts w:ascii="Times New Roman" w:hAnsi="Times New Roman" w:cs="Times New Roman"/>
                <w:bCs/>
                <w:sz w:val="28"/>
                <w:szCs w:val="28"/>
              </w:rPr>
              <w:t>2.5 Demo chương trình</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_Toc31964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27</w:t>
            </w:r>
            <w:r>
              <w:rPr>
                <w:rFonts w:ascii="Times New Roman" w:hAnsi="Times New Roman" w:cs="Times New Roman"/>
                <w:sz w:val="28"/>
                <w:szCs w:val="28"/>
              </w:rPr>
              <w:fldChar w:fldCharType="end"/>
            </w:r>
          </w:hyperlink>
        </w:p>
        <w:p w:rsidR="00E31C5C" w:rsidRDefault="00DB0488">
          <w:pPr>
            <w:pStyle w:val="WPSOffice3"/>
            <w:tabs>
              <w:tab w:val="right" w:leader="dot" w:pos="8788"/>
            </w:tabs>
            <w:ind w:left="1040"/>
            <w:rPr>
              <w:rFonts w:ascii="Times New Roman" w:hAnsi="Times New Roman" w:cs="Times New Roman"/>
              <w:sz w:val="28"/>
              <w:szCs w:val="28"/>
            </w:rPr>
          </w:pPr>
          <w:hyperlink w:anchor="_Toc20664" w:history="1">
            <w:r>
              <w:rPr>
                <w:rFonts w:ascii="Times New Roman" w:hAnsi="Times New Roman" w:cs="Times New Roman"/>
                <w:sz w:val="28"/>
                <w:szCs w:val="28"/>
                <w:shd w:val="clear" w:color="auto" w:fill="FFFFFF"/>
              </w:rPr>
              <w:t>2.5.1 Màn hình đăng nhập</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_Toc20664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27</w:t>
            </w:r>
            <w:r>
              <w:rPr>
                <w:rFonts w:ascii="Times New Roman" w:hAnsi="Times New Roman" w:cs="Times New Roman"/>
                <w:sz w:val="28"/>
                <w:szCs w:val="28"/>
              </w:rPr>
              <w:fldChar w:fldCharType="end"/>
            </w:r>
          </w:hyperlink>
        </w:p>
        <w:p w:rsidR="00E31C5C" w:rsidRDefault="00DB0488">
          <w:pPr>
            <w:pStyle w:val="WPSOffice3"/>
            <w:tabs>
              <w:tab w:val="right" w:leader="dot" w:pos="8788"/>
            </w:tabs>
            <w:ind w:left="1040"/>
            <w:rPr>
              <w:rFonts w:ascii="Times New Roman" w:hAnsi="Times New Roman" w:cs="Times New Roman"/>
              <w:sz w:val="28"/>
              <w:szCs w:val="28"/>
            </w:rPr>
          </w:pPr>
          <w:hyperlink w:anchor="_Toc361" w:history="1">
            <w:r>
              <w:rPr>
                <w:rFonts w:ascii="Times New Roman" w:hAnsi="Times New Roman" w:cs="Times New Roman"/>
                <w:sz w:val="28"/>
                <w:szCs w:val="28"/>
                <w:shd w:val="clear" w:color="auto" w:fill="FFFFFF"/>
              </w:rPr>
              <w:t>2.5.2 Màn hình quản lý sau khi đăng nhập admin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_Toc361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27</w:t>
            </w:r>
            <w:r>
              <w:rPr>
                <w:rFonts w:ascii="Times New Roman" w:hAnsi="Times New Roman" w:cs="Times New Roman"/>
                <w:sz w:val="28"/>
                <w:szCs w:val="28"/>
              </w:rPr>
              <w:fldChar w:fldCharType="end"/>
            </w:r>
          </w:hyperlink>
        </w:p>
        <w:p w:rsidR="00E31C5C" w:rsidRDefault="00DB0488">
          <w:pPr>
            <w:pStyle w:val="WPSOffice3"/>
            <w:tabs>
              <w:tab w:val="right" w:leader="dot" w:pos="8788"/>
            </w:tabs>
            <w:ind w:left="1040"/>
            <w:rPr>
              <w:rFonts w:ascii="Times New Roman" w:hAnsi="Times New Roman" w:cs="Times New Roman"/>
              <w:sz w:val="28"/>
              <w:szCs w:val="28"/>
            </w:rPr>
          </w:pPr>
          <w:hyperlink w:anchor="_Toc27383" w:history="1">
            <w:r>
              <w:rPr>
                <w:rFonts w:ascii="Times New Roman" w:hAnsi="Times New Roman" w:cs="Times New Roman"/>
                <w:sz w:val="28"/>
                <w:szCs w:val="28"/>
                <w:shd w:val="clear" w:color="auto" w:fill="FFFFFF"/>
              </w:rPr>
              <w:t>2.5.3 Quản lý hồ sơ thí sinh</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_Toc27383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28</w:t>
            </w:r>
            <w:r>
              <w:rPr>
                <w:rFonts w:ascii="Times New Roman" w:hAnsi="Times New Roman" w:cs="Times New Roman"/>
                <w:sz w:val="28"/>
                <w:szCs w:val="28"/>
              </w:rPr>
              <w:fldChar w:fldCharType="end"/>
            </w:r>
          </w:hyperlink>
        </w:p>
        <w:p w:rsidR="00E31C5C" w:rsidRDefault="00DB0488">
          <w:pPr>
            <w:pStyle w:val="WPSOffice3"/>
            <w:tabs>
              <w:tab w:val="right" w:leader="dot" w:pos="8788"/>
            </w:tabs>
            <w:ind w:left="1040"/>
            <w:rPr>
              <w:rFonts w:ascii="Times New Roman" w:hAnsi="Times New Roman" w:cs="Times New Roman"/>
              <w:sz w:val="28"/>
              <w:szCs w:val="28"/>
            </w:rPr>
          </w:pPr>
          <w:hyperlink w:anchor="_Toc31261" w:history="1">
            <w:r>
              <w:rPr>
                <w:rFonts w:ascii="Times New Roman" w:hAnsi="Times New Roman" w:cs="Times New Roman"/>
                <w:sz w:val="28"/>
                <w:szCs w:val="28"/>
                <w:shd w:val="clear" w:color="auto" w:fill="FFFFFF"/>
              </w:rPr>
              <w:t>2.5.4 Quản lý tài khoản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_Toc31261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28</w:t>
            </w:r>
            <w:r>
              <w:rPr>
                <w:rFonts w:ascii="Times New Roman" w:hAnsi="Times New Roman" w:cs="Times New Roman"/>
                <w:sz w:val="28"/>
                <w:szCs w:val="28"/>
              </w:rPr>
              <w:fldChar w:fldCharType="end"/>
            </w:r>
          </w:hyperlink>
        </w:p>
        <w:p w:rsidR="00E31C5C" w:rsidRDefault="00DB0488">
          <w:pPr>
            <w:pStyle w:val="WPSOffice3"/>
            <w:tabs>
              <w:tab w:val="right" w:leader="dot" w:pos="8788"/>
            </w:tabs>
            <w:ind w:left="1040"/>
            <w:rPr>
              <w:rFonts w:ascii="Times New Roman" w:hAnsi="Times New Roman" w:cs="Times New Roman"/>
              <w:sz w:val="28"/>
              <w:szCs w:val="28"/>
            </w:rPr>
          </w:pPr>
          <w:hyperlink w:anchor="_Toc27945" w:history="1">
            <w:r>
              <w:rPr>
                <w:rFonts w:ascii="Times New Roman" w:hAnsi="Times New Roman" w:cs="Times New Roman"/>
                <w:sz w:val="28"/>
                <w:szCs w:val="28"/>
                <w:shd w:val="clear" w:color="auto" w:fill="FFFFFF"/>
              </w:rPr>
              <w:t>2.5.5 Nhập điểm hồ sơ</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_Toc27945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29</w:t>
            </w:r>
            <w:r>
              <w:rPr>
                <w:rFonts w:ascii="Times New Roman" w:hAnsi="Times New Roman" w:cs="Times New Roman"/>
                <w:sz w:val="28"/>
                <w:szCs w:val="28"/>
              </w:rPr>
              <w:fldChar w:fldCharType="end"/>
            </w:r>
          </w:hyperlink>
        </w:p>
        <w:p w:rsidR="00E31C5C" w:rsidRDefault="00DB0488">
          <w:pPr>
            <w:pStyle w:val="WPSOffice3"/>
            <w:tabs>
              <w:tab w:val="right" w:leader="dot" w:pos="8788"/>
            </w:tabs>
            <w:ind w:left="1040"/>
            <w:rPr>
              <w:rFonts w:ascii="Times New Roman" w:hAnsi="Times New Roman" w:cs="Times New Roman"/>
              <w:sz w:val="28"/>
              <w:szCs w:val="28"/>
            </w:rPr>
          </w:pPr>
          <w:hyperlink w:anchor="_Toc26297" w:history="1">
            <w:r>
              <w:rPr>
                <w:rFonts w:ascii="Times New Roman" w:hAnsi="Times New Roman" w:cs="Times New Roman"/>
                <w:sz w:val="28"/>
                <w:szCs w:val="28"/>
                <w:shd w:val="clear" w:color="auto" w:fill="FFFFFF"/>
              </w:rPr>
              <w:t>2.5.6 Quản lý khối dự thi</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_Toc26297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29</w:t>
            </w:r>
            <w:r>
              <w:rPr>
                <w:rFonts w:ascii="Times New Roman" w:hAnsi="Times New Roman" w:cs="Times New Roman"/>
                <w:sz w:val="28"/>
                <w:szCs w:val="28"/>
              </w:rPr>
              <w:fldChar w:fldCharType="end"/>
            </w:r>
          </w:hyperlink>
        </w:p>
        <w:p w:rsidR="00E31C5C" w:rsidRDefault="00DB0488">
          <w:pPr>
            <w:pStyle w:val="WPSOffice3"/>
            <w:tabs>
              <w:tab w:val="right" w:leader="dot" w:pos="8788"/>
            </w:tabs>
            <w:ind w:left="1040"/>
            <w:rPr>
              <w:rFonts w:ascii="Times New Roman" w:hAnsi="Times New Roman" w:cs="Times New Roman"/>
              <w:sz w:val="28"/>
              <w:szCs w:val="28"/>
            </w:rPr>
          </w:pPr>
          <w:hyperlink w:anchor="_Toc9571" w:history="1">
            <w:r>
              <w:rPr>
                <w:rFonts w:ascii="Times New Roman" w:hAnsi="Times New Roman" w:cs="Times New Roman"/>
                <w:sz w:val="28"/>
                <w:szCs w:val="28"/>
                <w:shd w:val="clear" w:color="auto" w:fill="FFFFFF"/>
              </w:rPr>
              <w:t>2.5.7 Thí sinh trúng tuyển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_Toc9571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30</w:t>
            </w:r>
            <w:r>
              <w:rPr>
                <w:rFonts w:ascii="Times New Roman" w:hAnsi="Times New Roman" w:cs="Times New Roman"/>
                <w:sz w:val="28"/>
                <w:szCs w:val="28"/>
              </w:rPr>
              <w:fldChar w:fldCharType="end"/>
            </w:r>
          </w:hyperlink>
        </w:p>
        <w:p w:rsidR="00E31C5C" w:rsidRDefault="00DB0488">
          <w:pPr>
            <w:pStyle w:val="WPSOffice3"/>
            <w:tabs>
              <w:tab w:val="right" w:leader="dot" w:pos="8788"/>
            </w:tabs>
            <w:ind w:left="1040"/>
            <w:rPr>
              <w:rFonts w:ascii="Times New Roman" w:hAnsi="Times New Roman" w:cs="Times New Roman"/>
              <w:sz w:val="28"/>
              <w:szCs w:val="28"/>
            </w:rPr>
          </w:pPr>
          <w:hyperlink w:anchor="_Toc15623" w:history="1">
            <w:r>
              <w:rPr>
                <w:rFonts w:ascii="Times New Roman" w:hAnsi="Times New Roman" w:cs="Times New Roman"/>
                <w:sz w:val="28"/>
                <w:szCs w:val="28"/>
                <w:shd w:val="clear" w:color="auto" w:fill="FFFFFF"/>
              </w:rPr>
              <w:t>2.5.8 Thí sinh vi phạm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_Toc15623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30</w:t>
            </w:r>
            <w:r>
              <w:rPr>
                <w:rFonts w:ascii="Times New Roman" w:hAnsi="Times New Roman" w:cs="Times New Roman"/>
                <w:sz w:val="28"/>
                <w:szCs w:val="28"/>
              </w:rPr>
              <w:fldChar w:fldCharType="end"/>
            </w:r>
          </w:hyperlink>
        </w:p>
        <w:p w:rsidR="00E31C5C" w:rsidRDefault="00DB0488">
          <w:pPr>
            <w:pStyle w:val="WPSOffice3"/>
            <w:tabs>
              <w:tab w:val="right" w:leader="dot" w:pos="8788"/>
            </w:tabs>
            <w:ind w:left="1040"/>
            <w:rPr>
              <w:rFonts w:ascii="Times New Roman" w:hAnsi="Times New Roman" w:cs="Times New Roman"/>
              <w:sz w:val="28"/>
              <w:szCs w:val="28"/>
            </w:rPr>
          </w:pPr>
          <w:hyperlink w:anchor="_Toc14881" w:history="1">
            <w:r>
              <w:rPr>
                <w:rFonts w:ascii="Times New Roman" w:hAnsi="Times New Roman" w:cs="Times New Roman"/>
                <w:sz w:val="28"/>
                <w:szCs w:val="28"/>
                <w:shd w:val="clear" w:color="auto" w:fill="FFFFFF"/>
              </w:rPr>
              <w:t>2.5.9 Đăng ký hồ sơ</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_Toc14881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31</w:t>
            </w:r>
            <w:r>
              <w:rPr>
                <w:rFonts w:ascii="Times New Roman" w:hAnsi="Times New Roman" w:cs="Times New Roman"/>
                <w:sz w:val="28"/>
                <w:szCs w:val="28"/>
              </w:rPr>
              <w:fldChar w:fldCharType="end"/>
            </w:r>
          </w:hyperlink>
        </w:p>
        <w:p w:rsidR="00E31C5C" w:rsidRDefault="00DB0488">
          <w:pPr>
            <w:pStyle w:val="WPSOffice3"/>
            <w:tabs>
              <w:tab w:val="right" w:leader="dot" w:pos="8788"/>
            </w:tabs>
            <w:ind w:left="1040"/>
            <w:rPr>
              <w:rFonts w:ascii="Times New Roman" w:hAnsi="Times New Roman" w:cs="Times New Roman"/>
              <w:sz w:val="28"/>
              <w:szCs w:val="28"/>
            </w:rPr>
          </w:pPr>
          <w:hyperlink w:anchor="_Toc31214" w:history="1">
            <w:r>
              <w:rPr>
                <w:rFonts w:ascii="Times New Roman" w:hAnsi="Times New Roman" w:cs="Times New Roman"/>
                <w:sz w:val="28"/>
                <w:szCs w:val="28"/>
                <w:shd w:val="clear" w:color="auto" w:fill="FFFFFF"/>
              </w:rPr>
              <w:t>2.5.10 Tra cứu thông tin xét tuyển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_Toc31214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31</w:t>
            </w:r>
            <w:r>
              <w:rPr>
                <w:rFonts w:ascii="Times New Roman" w:hAnsi="Times New Roman" w:cs="Times New Roman"/>
                <w:sz w:val="28"/>
                <w:szCs w:val="28"/>
              </w:rPr>
              <w:fldChar w:fldCharType="end"/>
            </w:r>
          </w:hyperlink>
        </w:p>
        <w:p w:rsidR="00E31C5C" w:rsidRDefault="00DB0488">
          <w:pPr>
            <w:pStyle w:val="WPSOffice1"/>
            <w:tabs>
              <w:tab w:val="right" w:leader="dot" w:pos="8788"/>
            </w:tabs>
            <w:rPr>
              <w:rFonts w:ascii="Times New Roman" w:hAnsi="Times New Roman" w:cs="Times New Roman"/>
              <w:sz w:val="28"/>
              <w:szCs w:val="28"/>
            </w:rPr>
          </w:pPr>
          <w:hyperlink w:anchor="_Toc19367" w:history="1">
            <w:r>
              <w:rPr>
                <w:rFonts w:ascii="Times New Roman" w:hAnsi="Times New Roman" w:cs="Times New Roman"/>
                <w:bCs/>
                <w:sz w:val="28"/>
                <w:szCs w:val="28"/>
                <w:shd w:val="clear" w:color="auto" w:fill="FFFFFF"/>
              </w:rPr>
              <w:t>PHẦN 3: TỔNG KẾT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_Toc19367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32</w:t>
            </w:r>
            <w:r>
              <w:rPr>
                <w:rFonts w:ascii="Times New Roman" w:hAnsi="Times New Roman" w:cs="Times New Roman"/>
                <w:sz w:val="28"/>
                <w:szCs w:val="28"/>
              </w:rPr>
              <w:fldChar w:fldCharType="end"/>
            </w:r>
          </w:hyperlink>
        </w:p>
        <w:p w:rsidR="00E31C5C" w:rsidRDefault="00DB0488">
          <w:pPr>
            <w:pStyle w:val="WPSOffice2"/>
            <w:tabs>
              <w:tab w:val="right" w:leader="dot" w:pos="8788"/>
            </w:tabs>
            <w:ind w:left="520"/>
            <w:rPr>
              <w:rFonts w:ascii="Times New Roman" w:hAnsi="Times New Roman" w:cs="Times New Roman"/>
              <w:sz w:val="28"/>
              <w:szCs w:val="28"/>
            </w:rPr>
          </w:pPr>
          <w:hyperlink w:anchor="_Toc16335" w:history="1">
            <w:r>
              <w:rPr>
                <w:rFonts w:ascii="Times New Roman" w:hAnsi="Times New Roman" w:cs="Times New Roman"/>
                <w:sz w:val="28"/>
                <w:szCs w:val="28"/>
              </w:rPr>
              <w:t>3.1 Các kết quả đạt được</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_Toc16335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32</w:t>
            </w:r>
            <w:r>
              <w:rPr>
                <w:rFonts w:ascii="Times New Roman" w:hAnsi="Times New Roman" w:cs="Times New Roman"/>
                <w:sz w:val="28"/>
                <w:szCs w:val="28"/>
              </w:rPr>
              <w:fldChar w:fldCharType="end"/>
            </w:r>
          </w:hyperlink>
        </w:p>
        <w:p w:rsidR="00E31C5C" w:rsidRDefault="00DB0488">
          <w:pPr>
            <w:pStyle w:val="WPSOffice2"/>
            <w:tabs>
              <w:tab w:val="right" w:leader="dot" w:pos="8788"/>
            </w:tabs>
            <w:ind w:left="520"/>
            <w:rPr>
              <w:rFonts w:ascii="Times New Roman" w:hAnsi="Times New Roman" w:cs="Times New Roman"/>
              <w:sz w:val="28"/>
              <w:szCs w:val="28"/>
            </w:rPr>
          </w:pPr>
          <w:hyperlink w:anchor="_Toc4432" w:history="1">
            <w:r>
              <w:rPr>
                <w:rFonts w:ascii="Times New Roman" w:hAnsi="Times New Roman" w:cs="Times New Roman"/>
                <w:sz w:val="28"/>
                <w:szCs w:val="28"/>
              </w:rPr>
              <w:t>3.2 Kết luận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_Toc4432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33</w:t>
            </w:r>
            <w:r>
              <w:rPr>
                <w:rFonts w:ascii="Times New Roman" w:hAnsi="Times New Roman" w:cs="Times New Roman"/>
                <w:sz w:val="28"/>
                <w:szCs w:val="28"/>
              </w:rPr>
              <w:fldChar w:fldCharType="end"/>
            </w:r>
          </w:hyperlink>
        </w:p>
        <w:p w:rsidR="00E31C5C" w:rsidRDefault="00DB0488">
          <w:pPr>
            <w:pStyle w:val="WPSOffice1"/>
            <w:tabs>
              <w:tab w:val="right" w:leader="dot" w:pos="8788"/>
            </w:tabs>
          </w:pPr>
          <w:hyperlink w:anchor="_Toc5390" w:history="1">
            <w:r>
              <w:rPr>
                <w:rFonts w:ascii="Times New Roman" w:hAnsi="Times New Roman" w:cs="Times New Roman"/>
                <w:bCs/>
                <w:sz w:val="28"/>
                <w:szCs w:val="28"/>
                <w:shd w:val="clear" w:color="auto" w:fill="FFFFFF"/>
              </w:rPr>
              <w:t>TÀI LIỆU THAM KHẢO</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_Toc5390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34</w:t>
            </w:r>
            <w:r>
              <w:rPr>
                <w:rFonts w:ascii="Times New Roman" w:hAnsi="Times New Roman" w:cs="Times New Roman"/>
                <w:sz w:val="28"/>
                <w:szCs w:val="28"/>
              </w:rPr>
              <w:fldChar w:fldCharType="end"/>
            </w:r>
          </w:hyperlink>
        </w:p>
        <w:p w:rsidR="00E31C5C" w:rsidRDefault="00DB0488">
          <w:pPr>
            <w:pStyle w:val="TOCHeading1"/>
            <w:ind w:left="0"/>
          </w:pPr>
          <w:r>
            <w:rPr>
              <w:rFonts w:ascii="Times New Roman" w:hAnsi="Times New Roman"/>
              <w:color w:val="auto"/>
              <w:szCs w:val="28"/>
            </w:rPr>
            <w:lastRenderedPageBreak/>
            <w:fldChar w:fldCharType="end"/>
          </w:r>
        </w:p>
        <w:bookmarkStart w:id="0" w:name="_Toc26101" w:displacedByCustomXml="next"/>
      </w:sdtContent>
    </w:sdt>
    <w:p w:rsidR="00E31C5C" w:rsidRDefault="00DB0488">
      <w:pPr>
        <w:pStyle w:val="TOCHeading1"/>
        <w:ind w:left="0"/>
        <w:jc w:val="center"/>
        <w:rPr>
          <w:rFonts w:ascii="Times New Roman" w:hAnsi="Times New Roman"/>
          <w:b/>
          <w:color w:val="auto"/>
          <w:sz w:val="28"/>
          <w:szCs w:val="28"/>
        </w:rPr>
      </w:pPr>
      <w:r>
        <w:rPr>
          <w:rFonts w:ascii="Times New Roman" w:hAnsi="Times New Roman"/>
          <w:b/>
          <w:color w:val="auto"/>
          <w:sz w:val="28"/>
          <w:szCs w:val="28"/>
        </w:rPr>
        <w:t>LỜI MỞ ĐẦU</w:t>
      </w:r>
      <w:bookmarkEnd w:id="0"/>
    </w:p>
    <w:p w:rsidR="00E31C5C" w:rsidRDefault="00DB0488">
      <w:pPr>
        <w:spacing w:line="360" w:lineRule="auto"/>
        <w:ind w:left="0" w:firstLine="720"/>
        <w:rPr>
          <w:sz w:val="28"/>
          <w:szCs w:val="28"/>
        </w:rPr>
      </w:pPr>
      <w:r>
        <w:rPr>
          <w:sz w:val="28"/>
          <w:szCs w:val="28"/>
        </w:rPr>
        <w:t>Kể từ những năm 80 của thế kỷ trước, thế giới chính thức bước vào nền văn minh mới, nền văn minh thông tin. Trong nền văn minh này công nghệ thông tin có vai trò đặc biệt ảnh hưởng trực tiếp đến sự phát triển của nền kinh tế. Hiện nay, Việt Nam là nước đang phát triển có tốc độ tăng trưởng cao nhất khu vực và thứ 2 Châu Á, trong những năm qua công nghệ thông tin ở nước ta có những bước phát triển tột bực. Đó là nhờ sự quan tâm của Đảng và Nhà Nước trong lĩnh vữ công nghệ thông tin.</w:t>
      </w:r>
    </w:p>
    <w:p w:rsidR="00E31C5C" w:rsidRDefault="00DB0488">
      <w:pPr>
        <w:spacing w:line="360" w:lineRule="auto"/>
        <w:ind w:left="0" w:firstLine="720"/>
        <w:rPr>
          <w:sz w:val="28"/>
          <w:szCs w:val="28"/>
        </w:rPr>
      </w:pPr>
      <w:r>
        <w:rPr>
          <w:sz w:val="28"/>
          <w:szCs w:val="28"/>
        </w:rPr>
        <w:t>Trong xu hướng tin học toàn cấu hóa và chính sách tin học hóa trong quản trị của nhà nước. Các trường đại học đóng vai trò là một nơi hội tụ những sinh viên mang tầng lớp tri thức đóng góp rất lớn cho tương lai cả nước. và hàng năm, các trường đại học tuyển sinh hơn 2000 sinh viên hệ chính quy… Cho nên nhu cầu tin học hóa trong quản trị là vấn đề đặc biệt cần thiết và quan trọng.</w:t>
      </w:r>
    </w:p>
    <w:p w:rsidR="00E31C5C" w:rsidRDefault="00DB0488">
      <w:pPr>
        <w:spacing w:line="360" w:lineRule="auto"/>
        <w:ind w:left="0" w:firstLine="720"/>
        <w:rPr>
          <w:sz w:val="28"/>
          <w:szCs w:val="28"/>
        </w:rPr>
      </w:pPr>
      <w:r>
        <w:rPr>
          <w:sz w:val="28"/>
          <w:szCs w:val="28"/>
        </w:rPr>
        <w:t>Xuất phát từ nhu cầu thực tế của quá trình tuyển sinh, chúng em xin chọn đề tài nghiên cứu đó là “Xây dựng phần mềm quản trị tuyển sinh” với mục đích hiểu rõ hơn về công tác tuyển sinh và mong muốn đóng góp một phần trong quá trình xây dựng nền văn minh tin học.</w:t>
      </w:r>
    </w:p>
    <w:p w:rsidR="00E31C5C" w:rsidRDefault="00E31C5C">
      <w:pPr>
        <w:ind w:left="0"/>
      </w:pPr>
    </w:p>
    <w:p w:rsidR="00E31C5C" w:rsidRDefault="00E31C5C">
      <w:pPr>
        <w:pStyle w:val="TOC1"/>
        <w:tabs>
          <w:tab w:val="right" w:leader="dot" w:pos="9350"/>
        </w:tabs>
        <w:rPr>
          <w:sz w:val="28"/>
          <w:szCs w:val="28"/>
        </w:rPr>
      </w:pPr>
    </w:p>
    <w:p w:rsidR="00E31C5C" w:rsidRDefault="00E31C5C">
      <w:pPr>
        <w:pStyle w:val="TOC1"/>
        <w:tabs>
          <w:tab w:val="right" w:leader="dot" w:pos="9350"/>
        </w:tabs>
        <w:rPr>
          <w:sz w:val="28"/>
          <w:szCs w:val="28"/>
        </w:rPr>
      </w:pPr>
    </w:p>
    <w:p w:rsidR="00E31C5C" w:rsidRDefault="00E31C5C">
      <w:pPr>
        <w:pStyle w:val="TOC1"/>
        <w:tabs>
          <w:tab w:val="right" w:leader="dot" w:pos="9350"/>
        </w:tabs>
        <w:rPr>
          <w:sz w:val="28"/>
          <w:szCs w:val="28"/>
        </w:rPr>
      </w:pPr>
    </w:p>
    <w:p w:rsidR="00E31C5C" w:rsidRDefault="00E31C5C">
      <w:pPr>
        <w:pStyle w:val="TOC1"/>
        <w:tabs>
          <w:tab w:val="right" w:leader="dot" w:pos="9350"/>
        </w:tabs>
        <w:rPr>
          <w:sz w:val="28"/>
          <w:szCs w:val="28"/>
        </w:rPr>
      </w:pPr>
    </w:p>
    <w:p w:rsidR="00E31C5C" w:rsidRDefault="00E31C5C"/>
    <w:p w:rsidR="00E31C5C" w:rsidRDefault="00E31C5C"/>
    <w:p w:rsidR="00E31C5C" w:rsidRDefault="00E31C5C"/>
    <w:p w:rsidR="00E31C5C" w:rsidRDefault="00E31C5C"/>
    <w:p w:rsidR="00E31C5C" w:rsidRDefault="00DB0488">
      <w:pPr>
        <w:jc w:val="center"/>
        <w:outlineLvl w:val="0"/>
        <w:rPr>
          <w:b/>
          <w:bCs/>
          <w:sz w:val="28"/>
          <w:szCs w:val="28"/>
        </w:rPr>
      </w:pPr>
      <w:bookmarkStart w:id="1" w:name="_Toc6616"/>
      <w:r>
        <w:rPr>
          <w:b/>
          <w:bCs/>
          <w:sz w:val="28"/>
          <w:szCs w:val="28"/>
        </w:rPr>
        <w:t>PHẦN 1: MỞ ĐẦU</w:t>
      </w:r>
      <w:bookmarkEnd w:id="1"/>
    </w:p>
    <w:p w:rsidR="00E31C5C" w:rsidRDefault="00DB0488">
      <w:pPr>
        <w:ind w:left="0"/>
        <w:outlineLvl w:val="1"/>
        <w:rPr>
          <w:b/>
          <w:bCs/>
          <w:sz w:val="28"/>
          <w:szCs w:val="28"/>
        </w:rPr>
      </w:pPr>
      <w:bookmarkStart w:id="2" w:name="_Toc17932"/>
      <w:r>
        <w:rPr>
          <w:b/>
          <w:bCs/>
          <w:sz w:val="28"/>
          <w:szCs w:val="28"/>
        </w:rPr>
        <w:t>Tính cấp thiết của đề tài</w:t>
      </w:r>
      <w:bookmarkEnd w:id="2"/>
    </w:p>
    <w:p w:rsidR="00E31C5C" w:rsidRDefault="00DB0488">
      <w:pPr>
        <w:spacing w:line="360" w:lineRule="auto"/>
        <w:ind w:left="0" w:firstLine="390"/>
        <w:rPr>
          <w:sz w:val="28"/>
          <w:szCs w:val="28"/>
        </w:rPr>
      </w:pPr>
      <w:r>
        <w:rPr>
          <w:sz w:val="28"/>
          <w:szCs w:val="28"/>
        </w:rPr>
        <w:t>Bài toán quản trị tuyển sinh vốn luôn là vấn đề nan giải với các trường Đại Học. Trong xu thế phát triển và hội nhập, mục tiêu tin học hóa công tác quản trị luôn được đặt ra bức thiết với các trường trong đó có trường Đại Học Công Nghiệp.</w:t>
      </w:r>
    </w:p>
    <w:p w:rsidR="00E31C5C" w:rsidRDefault="00DB0488">
      <w:pPr>
        <w:pStyle w:val="ListParagraph"/>
        <w:spacing w:line="360" w:lineRule="auto"/>
        <w:ind w:left="0" w:firstLine="420"/>
        <w:rPr>
          <w:sz w:val="28"/>
          <w:szCs w:val="28"/>
        </w:rPr>
      </w:pPr>
      <w:r>
        <w:rPr>
          <w:sz w:val="28"/>
          <w:szCs w:val="28"/>
        </w:rPr>
        <w:t>Như hầu hết các trường đại học, mô hình đào tạo hiện nay là đa lĩnh vực và, đa địa điểm, đa cấp và có nhiều phương thức đào tạo khác nhau. Thách thứ lớn nhất đối với các trường đại học hiện nay đó là công tác quản trị tuyển sinh là phải theo kịp sự phát triển của trường khi quy mô tuyển sinh ngày càng tang, còn nguồn lực cán bộ, giảng viên và cơ cấu phòng học hầu như không thay đổi.Công nghệ thông tin giờ đây đã trở thành một phần không thể thiếu với xã hội như hiện nay. Mọi công việc, nghề nghiệp đều cần đến công nghệ thông tin, đặc biết không thể không nhắc đến đó là lĩnh vực quản trị.</w:t>
      </w:r>
    </w:p>
    <w:p w:rsidR="00E31C5C" w:rsidRDefault="00DB0488">
      <w:pPr>
        <w:pStyle w:val="ListParagraph"/>
        <w:spacing w:line="360" w:lineRule="auto"/>
        <w:ind w:left="0"/>
        <w:outlineLvl w:val="1"/>
        <w:rPr>
          <w:b/>
          <w:bCs/>
          <w:sz w:val="28"/>
          <w:szCs w:val="28"/>
        </w:rPr>
      </w:pPr>
      <w:bookmarkStart w:id="3" w:name="_Toc13643"/>
      <w:r>
        <w:rPr>
          <w:b/>
          <w:bCs/>
          <w:sz w:val="28"/>
          <w:szCs w:val="28"/>
        </w:rPr>
        <w:t>Tổng quan đề tài nghiên cứu</w:t>
      </w:r>
      <w:bookmarkEnd w:id="3"/>
    </w:p>
    <w:p w:rsidR="00E31C5C" w:rsidRDefault="00DB0488">
      <w:pPr>
        <w:pStyle w:val="ListParagraph"/>
        <w:spacing w:line="360" w:lineRule="auto"/>
        <w:ind w:left="0" w:firstLine="420"/>
        <w:rPr>
          <w:sz w:val="28"/>
          <w:szCs w:val="28"/>
        </w:rPr>
      </w:pPr>
      <w:r>
        <w:rPr>
          <w:sz w:val="28"/>
          <w:szCs w:val="28"/>
          <w:lang w:val="vi-VN"/>
        </w:rPr>
        <w:t xml:space="preserve">Nhận thấy nhu cầu trên, việc xây dựng được phần mềm </w:t>
      </w:r>
      <w:r>
        <w:rPr>
          <w:sz w:val="28"/>
          <w:szCs w:val="28"/>
        </w:rPr>
        <w:t>quản trị</w:t>
      </w:r>
      <w:r>
        <w:rPr>
          <w:sz w:val="28"/>
          <w:szCs w:val="28"/>
          <w:lang w:val="vi-VN"/>
        </w:rPr>
        <w:t xml:space="preserve"> </w:t>
      </w:r>
      <w:r>
        <w:rPr>
          <w:sz w:val="28"/>
          <w:szCs w:val="28"/>
        </w:rPr>
        <w:t>tuyển sinh</w:t>
      </w:r>
      <w:r>
        <w:rPr>
          <w:sz w:val="28"/>
          <w:szCs w:val="28"/>
          <w:lang w:val="vi-VN"/>
        </w:rPr>
        <w:t xml:space="preserve"> cho </w:t>
      </w:r>
      <w:r>
        <w:rPr>
          <w:sz w:val="28"/>
          <w:szCs w:val="28"/>
        </w:rPr>
        <w:t>trường đại học</w:t>
      </w:r>
      <w:r>
        <w:rPr>
          <w:sz w:val="28"/>
          <w:szCs w:val="28"/>
          <w:lang w:val="vi-VN"/>
        </w:rPr>
        <w:t xml:space="preserve"> là rất cần thiết. Vì vậy chúng em đã chọn đề tài “</w:t>
      </w:r>
      <w:r>
        <w:rPr>
          <w:color w:val="000000"/>
          <w:sz w:val="28"/>
          <w:szCs w:val="28"/>
          <w:shd w:val="clear" w:color="auto" w:fill="FFFFFF"/>
          <w:lang w:val="vi-VN"/>
        </w:rPr>
        <w:t>X</w:t>
      </w:r>
      <w:r>
        <w:rPr>
          <w:color w:val="000000"/>
          <w:sz w:val="28"/>
          <w:szCs w:val="28"/>
          <w:shd w:val="clear" w:color="auto" w:fill="FFFFFF"/>
        </w:rPr>
        <w:t xml:space="preserve">ây dựng </w:t>
      </w:r>
      <w:r>
        <w:rPr>
          <w:sz w:val="28"/>
          <w:szCs w:val="28"/>
        </w:rPr>
        <w:t>phần mềm</w:t>
      </w:r>
      <w:r>
        <w:rPr>
          <w:color w:val="000000"/>
          <w:sz w:val="28"/>
          <w:szCs w:val="28"/>
          <w:shd w:val="clear" w:color="auto" w:fill="FFFFFF"/>
        </w:rPr>
        <w:t xml:space="preserve"> quản trị tuyển sinh</w:t>
      </w:r>
      <w:r>
        <w:rPr>
          <w:sz w:val="28"/>
          <w:szCs w:val="28"/>
          <w:lang w:val="vi-VN"/>
        </w:rPr>
        <w:t xml:space="preserve">” với mục đích nghiên cứu và xây dựng </w:t>
      </w:r>
      <w:r>
        <w:rPr>
          <w:sz w:val="28"/>
          <w:szCs w:val="28"/>
        </w:rPr>
        <w:t>phần mềm</w:t>
      </w:r>
      <w:r>
        <w:rPr>
          <w:color w:val="000000"/>
          <w:sz w:val="28"/>
          <w:szCs w:val="28"/>
          <w:shd w:val="clear" w:color="auto" w:fill="FFFFFF"/>
        </w:rPr>
        <w:t xml:space="preserve"> quản trị tuyển sinh</w:t>
      </w:r>
      <w:r>
        <w:rPr>
          <w:sz w:val="28"/>
          <w:szCs w:val="28"/>
          <w:lang w:val="vi-VN"/>
        </w:rPr>
        <w:t xml:space="preserve"> để có thể đáp ứng nhu cầu </w:t>
      </w:r>
      <w:r>
        <w:rPr>
          <w:sz w:val="28"/>
          <w:szCs w:val="28"/>
        </w:rPr>
        <w:t>quản trị</w:t>
      </w:r>
      <w:r>
        <w:rPr>
          <w:sz w:val="28"/>
          <w:szCs w:val="28"/>
          <w:lang w:val="vi-VN"/>
        </w:rPr>
        <w:t xml:space="preserve"> </w:t>
      </w:r>
      <w:r>
        <w:rPr>
          <w:sz w:val="28"/>
          <w:szCs w:val="28"/>
        </w:rPr>
        <w:t>tuyển sinh</w:t>
      </w:r>
      <w:r>
        <w:rPr>
          <w:sz w:val="28"/>
          <w:szCs w:val="28"/>
          <w:lang w:val="vi-VN"/>
        </w:rPr>
        <w:t xml:space="preserve"> cho trường cũng như </w:t>
      </w:r>
      <w:r>
        <w:rPr>
          <w:sz w:val="28"/>
          <w:szCs w:val="28"/>
        </w:rPr>
        <w:t>người quản trị</w:t>
      </w:r>
      <w:r>
        <w:rPr>
          <w:sz w:val="28"/>
          <w:szCs w:val="28"/>
          <w:lang w:val="vi-VN"/>
        </w:rPr>
        <w:t xml:space="preserve"> có thể tiết kiệm công sức, thời gian , dễ dàng và tiện lợi hơn trong việc quản lí, vận hành </w:t>
      </w:r>
      <w:r>
        <w:rPr>
          <w:sz w:val="28"/>
          <w:szCs w:val="28"/>
        </w:rPr>
        <w:t>bộ máy tuyển sinh.</w:t>
      </w:r>
    </w:p>
    <w:p w:rsidR="00E31C5C" w:rsidRDefault="00DB0488">
      <w:pPr>
        <w:pStyle w:val="ListParagraph"/>
        <w:spacing w:line="360" w:lineRule="auto"/>
        <w:ind w:left="0" w:firstLine="420"/>
        <w:rPr>
          <w:sz w:val="28"/>
          <w:szCs w:val="28"/>
        </w:rPr>
      </w:pPr>
      <w:r>
        <w:rPr>
          <w:sz w:val="28"/>
          <w:szCs w:val="28"/>
        </w:rPr>
        <w:t>Quản trị tuyển sinh là công việc nhằm quản trị thông tin về thí sinh (cụ thể là hồ sơ dự thi và kết quả thi của thí sinh) một cách tổng thể từ lúc nộp hồ sơ đăng ký dự thi cho tới khi trúng tuyển bao gồm tất cả các thông tin về thí sinh như: Họ tên, địa chỉ, số báo danh, số phòng, điểm thi,… của từng thí sinh.</w:t>
      </w:r>
    </w:p>
    <w:p w:rsidR="00E31C5C" w:rsidRDefault="00DB0488">
      <w:pPr>
        <w:pStyle w:val="ListParagraph"/>
        <w:spacing w:line="360" w:lineRule="auto"/>
        <w:ind w:left="0" w:firstLine="420"/>
        <w:rPr>
          <w:sz w:val="28"/>
          <w:szCs w:val="28"/>
        </w:rPr>
      </w:pPr>
      <w:r>
        <w:rPr>
          <w:sz w:val="28"/>
          <w:szCs w:val="28"/>
        </w:rPr>
        <w:t>Phần mềm quản trị tuyển sinh tại chức giúp các nhà quản trị (hay phòng đào tạo) trong công việc tổng hợp và đánh giá số lượng thí sinh đăng ký dự thi và chất lượng thí sinh dự thi và trường năm nay so với các năm trước.</w:t>
      </w:r>
    </w:p>
    <w:p w:rsidR="00E31C5C" w:rsidRDefault="00E31C5C">
      <w:pPr>
        <w:pStyle w:val="ListParagraph"/>
        <w:spacing w:line="360" w:lineRule="auto"/>
        <w:ind w:left="390" w:firstLine="330"/>
        <w:rPr>
          <w:sz w:val="28"/>
          <w:szCs w:val="28"/>
        </w:rPr>
      </w:pPr>
    </w:p>
    <w:p w:rsidR="00E31C5C" w:rsidRDefault="00DB0488">
      <w:pPr>
        <w:pStyle w:val="ListParagraph"/>
        <w:spacing w:line="360" w:lineRule="auto"/>
        <w:ind w:left="0"/>
        <w:rPr>
          <w:sz w:val="28"/>
          <w:szCs w:val="28"/>
        </w:rPr>
      </w:pPr>
      <w:r>
        <w:rPr>
          <w:sz w:val="28"/>
          <w:szCs w:val="28"/>
        </w:rPr>
        <w:t>quản trị tuyển sinh được thiết kế dựa trên các nguyên tắc cơ bản sau:</w:t>
      </w:r>
    </w:p>
    <w:p w:rsidR="00E31C5C" w:rsidRDefault="00DB0488">
      <w:pPr>
        <w:pStyle w:val="ListParagraph"/>
        <w:numPr>
          <w:ilvl w:val="0"/>
          <w:numId w:val="11"/>
        </w:numPr>
        <w:spacing w:line="360" w:lineRule="auto"/>
        <w:rPr>
          <w:sz w:val="28"/>
          <w:szCs w:val="28"/>
        </w:rPr>
      </w:pPr>
      <w:r>
        <w:rPr>
          <w:sz w:val="28"/>
          <w:szCs w:val="28"/>
        </w:rPr>
        <w:t>Dựa vào quy chế tuyển sinh do Bộ giáo dục ban hành.</w:t>
      </w:r>
    </w:p>
    <w:p w:rsidR="00E31C5C" w:rsidRDefault="00DB0488">
      <w:pPr>
        <w:pStyle w:val="ListParagraph"/>
        <w:numPr>
          <w:ilvl w:val="0"/>
          <w:numId w:val="11"/>
        </w:numPr>
        <w:spacing w:line="360" w:lineRule="auto"/>
        <w:rPr>
          <w:sz w:val="28"/>
          <w:szCs w:val="28"/>
        </w:rPr>
      </w:pPr>
      <w:r>
        <w:rPr>
          <w:sz w:val="28"/>
          <w:szCs w:val="28"/>
        </w:rPr>
        <w:t>Dựa vào chỉ tiêu tuyển sinh của trường.</w:t>
      </w:r>
    </w:p>
    <w:p w:rsidR="00E31C5C" w:rsidRDefault="00DB0488">
      <w:pPr>
        <w:pStyle w:val="ListParagraph"/>
        <w:numPr>
          <w:ilvl w:val="0"/>
          <w:numId w:val="11"/>
        </w:numPr>
        <w:spacing w:line="360" w:lineRule="auto"/>
        <w:rPr>
          <w:sz w:val="28"/>
          <w:szCs w:val="28"/>
        </w:rPr>
      </w:pPr>
      <w:r>
        <w:rPr>
          <w:sz w:val="28"/>
          <w:szCs w:val="28"/>
        </w:rPr>
        <w:t>Dựa vào kinh nghiệm quản trị đào tạo tuyển sinh của trường từ trước đến nay.</w:t>
      </w:r>
    </w:p>
    <w:p w:rsidR="00E31C5C" w:rsidRDefault="00DB0488">
      <w:pPr>
        <w:pStyle w:val="ListParagraph"/>
        <w:numPr>
          <w:ilvl w:val="0"/>
          <w:numId w:val="11"/>
        </w:numPr>
        <w:spacing w:line="360" w:lineRule="auto"/>
        <w:rPr>
          <w:sz w:val="28"/>
          <w:szCs w:val="28"/>
        </w:rPr>
      </w:pPr>
      <w:r>
        <w:rPr>
          <w:sz w:val="28"/>
          <w:szCs w:val="28"/>
        </w:rPr>
        <w:t>Tìm ra mô hình quản trị đơn giản, dễ hiểu mà chính xác, tốn ít thời gian mà vẫn đảm bảo tính bí mật của các bộ phận đánh phách, ghép phách, chấm thi và trộn bài thi…</w:t>
      </w:r>
    </w:p>
    <w:p w:rsidR="00E31C5C" w:rsidRDefault="00E31C5C">
      <w:pPr>
        <w:ind w:left="0"/>
        <w:rPr>
          <w:b/>
          <w:bCs/>
          <w:sz w:val="28"/>
          <w:szCs w:val="28"/>
        </w:rPr>
      </w:pPr>
    </w:p>
    <w:p w:rsidR="00E31C5C" w:rsidRDefault="00E31C5C">
      <w:pPr>
        <w:ind w:left="0"/>
        <w:rPr>
          <w:b/>
          <w:bCs/>
          <w:sz w:val="28"/>
          <w:szCs w:val="28"/>
        </w:rPr>
      </w:pPr>
    </w:p>
    <w:p w:rsidR="00E31C5C" w:rsidRDefault="00E31C5C">
      <w:pPr>
        <w:ind w:left="0"/>
        <w:rPr>
          <w:b/>
          <w:bCs/>
          <w:sz w:val="28"/>
          <w:szCs w:val="28"/>
        </w:rPr>
      </w:pPr>
    </w:p>
    <w:p w:rsidR="00E31C5C" w:rsidRDefault="00E31C5C">
      <w:pPr>
        <w:ind w:left="0"/>
        <w:rPr>
          <w:b/>
          <w:bCs/>
          <w:sz w:val="28"/>
          <w:szCs w:val="28"/>
        </w:rPr>
      </w:pPr>
    </w:p>
    <w:p w:rsidR="00E31C5C" w:rsidRDefault="00E31C5C">
      <w:pPr>
        <w:ind w:left="0"/>
        <w:rPr>
          <w:b/>
          <w:bCs/>
          <w:sz w:val="28"/>
          <w:szCs w:val="28"/>
        </w:rPr>
      </w:pPr>
    </w:p>
    <w:p w:rsidR="00E31C5C" w:rsidRDefault="00E31C5C">
      <w:pPr>
        <w:ind w:left="0"/>
        <w:rPr>
          <w:b/>
          <w:bCs/>
          <w:sz w:val="28"/>
          <w:szCs w:val="28"/>
        </w:rPr>
      </w:pPr>
    </w:p>
    <w:p w:rsidR="00E31C5C" w:rsidRDefault="00E31C5C">
      <w:pPr>
        <w:ind w:left="0"/>
        <w:rPr>
          <w:b/>
          <w:bCs/>
          <w:sz w:val="28"/>
          <w:szCs w:val="28"/>
        </w:rPr>
      </w:pPr>
    </w:p>
    <w:p w:rsidR="00E31C5C" w:rsidRDefault="00E31C5C">
      <w:pPr>
        <w:ind w:left="0"/>
        <w:rPr>
          <w:b/>
          <w:bCs/>
          <w:sz w:val="28"/>
          <w:szCs w:val="28"/>
        </w:rPr>
      </w:pPr>
    </w:p>
    <w:p w:rsidR="00E31C5C" w:rsidRDefault="00E31C5C">
      <w:pPr>
        <w:ind w:left="0"/>
        <w:rPr>
          <w:b/>
          <w:bCs/>
          <w:sz w:val="28"/>
          <w:szCs w:val="28"/>
        </w:rPr>
      </w:pPr>
    </w:p>
    <w:p w:rsidR="00E31C5C" w:rsidRDefault="00E31C5C">
      <w:pPr>
        <w:ind w:left="0"/>
        <w:rPr>
          <w:b/>
          <w:bCs/>
          <w:sz w:val="28"/>
          <w:szCs w:val="28"/>
        </w:rPr>
      </w:pPr>
    </w:p>
    <w:p w:rsidR="00E31C5C" w:rsidRDefault="00E31C5C">
      <w:pPr>
        <w:ind w:left="0"/>
        <w:rPr>
          <w:b/>
          <w:bCs/>
          <w:sz w:val="28"/>
          <w:szCs w:val="28"/>
        </w:rPr>
      </w:pPr>
    </w:p>
    <w:p w:rsidR="00E31C5C" w:rsidRDefault="00E31C5C">
      <w:pPr>
        <w:ind w:left="0"/>
        <w:rPr>
          <w:b/>
          <w:bCs/>
          <w:sz w:val="28"/>
          <w:szCs w:val="28"/>
        </w:rPr>
      </w:pPr>
    </w:p>
    <w:p w:rsidR="00E31C5C" w:rsidRDefault="00E31C5C">
      <w:pPr>
        <w:ind w:left="0"/>
        <w:rPr>
          <w:b/>
          <w:bCs/>
          <w:sz w:val="28"/>
          <w:szCs w:val="28"/>
        </w:rPr>
      </w:pPr>
    </w:p>
    <w:p w:rsidR="00E31C5C" w:rsidRDefault="00E31C5C">
      <w:pPr>
        <w:ind w:left="0"/>
        <w:rPr>
          <w:b/>
          <w:bCs/>
          <w:sz w:val="28"/>
          <w:szCs w:val="28"/>
        </w:rPr>
      </w:pPr>
    </w:p>
    <w:p w:rsidR="00E31C5C" w:rsidRDefault="00E31C5C">
      <w:pPr>
        <w:ind w:left="0"/>
        <w:rPr>
          <w:b/>
          <w:bCs/>
          <w:sz w:val="28"/>
          <w:szCs w:val="28"/>
        </w:rPr>
      </w:pPr>
    </w:p>
    <w:p w:rsidR="00E31C5C" w:rsidRDefault="00E31C5C">
      <w:pPr>
        <w:ind w:left="0"/>
        <w:rPr>
          <w:b/>
          <w:bCs/>
          <w:sz w:val="28"/>
          <w:szCs w:val="28"/>
        </w:rPr>
      </w:pPr>
    </w:p>
    <w:p w:rsidR="00E31C5C" w:rsidRDefault="00E31C5C">
      <w:pPr>
        <w:ind w:left="0"/>
        <w:rPr>
          <w:b/>
          <w:bCs/>
          <w:sz w:val="28"/>
          <w:szCs w:val="28"/>
        </w:rPr>
      </w:pPr>
    </w:p>
    <w:p w:rsidR="00E31C5C" w:rsidRDefault="00E31C5C">
      <w:pPr>
        <w:ind w:left="0"/>
        <w:rPr>
          <w:b/>
          <w:bCs/>
          <w:sz w:val="28"/>
          <w:szCs w:val="28"/>
        </w:rPr>
      </w:pPr>
    </w:p>
    <w:p w:rsidR="00E31C5C" w:rsidRDefault="00DB0488">
      <w:pPr>
        <w:ind w:left="0"/>
        <w:jc w:val="center"/>
        <w:outlineLvl w:val="0"/>
        <w:rPr>
          <w:b/>
          <w:bCs/>
          <w:sz w:val="28"/>
          <w:szCs w:val="28"/>
        </w:rPr>
      </w:pPr>
      <w:bookmarkStart w:id="4" w:name="_Toc27050"/>
      <w:r>
        <w:rPr>
          <w:b/>
          <w:bCs/>
          <w:sz w:val="28"/>
          <w:szCs w:val="28"/>
        </w:rPr>
        <w:t>PHẦN 2: TỔNG QUAN VỀ ĐỀ TÀI NGHIÊN CỨU</w:t>
      </w:r>
      <w:bookmarkEnd w:id="4"/>
    </w:p>
    <w:p w:rsidR="00E31C5C" w:rsidRDefault="00DB0488">
      <w:pPr>
        <w:ind w:left="0"/>
        <w:outlineLvl w:val="0"/>
        <w:rPr>
          <w:b/>
          <w:bCs/>
          <w:sz w:val="28"/>
          <w:szCs w:val="28"/>
        </w:rPr>
      </w:pPr>
      <w:bookmarkStart w:id="5" w:name="_Toc27944"/>
      <w:r>
        <w:rPr>
          <w:b/>
          <w:bCs/>
          <w:sz w:val="28"/>
          <w:szCs w:val="28"/>
        </w:rPr>
        <w:t>2.1 Giới thiệu</w:t>
      </w:r>
      <w:bookmarkEnd w:id="5"/>
    </w:p>
    <w:p w:rsidR="00E31C5C" w:rsidRDefault="00DB0488">
      <w:pPr>
        <w:spacing w:after="0" w:line="360" w:lineRule="auto"/>
        <w:ind w:left="0"/>
        <w:rPr>
          <w:sz w:val="28"/>
          <w:szCs w:val="28"/>
        </w:rPr>
      </w:pPr>
      <w:r>
        <w:rPr>
          <w:sz w:val="28"/>
          <w:szCs w:val="28"/>
        </w:rPr>
        <w:t>- Tên bài toán sẽ xây dựng: Xây dựng phần mềm quản trị tuyển sinh.</w:t>
      </w:r>
    </w:p>
    <w:p w:rsidR="00E31C5C" w:rsidRDefault="00DB0488">
      <w:pPr>
        <w:spacing w:after="0" w:line="360" w:lineRule="auto"/>
        <w:ind w:left="0"/>
        <w:rPr>
          <w:sz w:val="28"/>
          <w:szCs w:val="28"/>
        </w:rPr>
      </w:pPr>
      <w:r>
        <w:rPr>
          <w:b/>
          <w:sz w:val="28"/>
          <w:szCs w:val="28"/>
        </w:rPr>
        <w:t xml:space="preserve">- </w:t>
      </w:r>
      <w:r>
        <w:rPr>
          <w:sz w:val="28"/>
          <w:szCs w:val="28"/>
        </w:rPr>
        <w:t>Hình thức sản phẩm: sản phẩn ứng dụng, chương trình chạy trên nền windows để giải quyết bài toán liên quan đến quản trị tuyển sinh.</w:t>
      </w:r>
    </w:p>
    <w:p w:rsidR="00E31C5C" w:rsidRDefault="00DB0488">
      <w:pPr>
        <w:spacing w:after="0" w:line="360" w:lineRule="auto"/>
        <w:ind w:left="0"/>
        <w:rPr>
          <w:sz w:val="28"/>
          <w:szCs w:val="28"/>
        </w:rPr>
      </w:pPr>
      <w:r>
        <w:rPr>
          <w:b/>
          <w:sz w:val="28"/>
          <w:szCs w:val="28"/>
        </w:rPr>
        <w:t>-</w:t>
      </w:r>
      <w:r>
        <w:rPr>
          <w:sz w:val="28"/>
          <w:szCs w:val="28"/>
        </w:rPr>
        <w:t xml:space="preserve"> Kết quả đạt được: Cài đặt và triển khai phần mềm dựa trên công cụ hỗ trợ viết mã nguồn là Apache Netbeans IDE 13.</w:t>
      </w:r>
    </w:p>
    <w:p w:rsidR="00E31C5C" w:rsidRDefault="00DB0488">
      <w:pPr>
        <w:spacing w:after="0" w:line="360" w:lineRule="auto"/>
        <w:ind w:left="0"/>
        <w:rPr>
          <w:color w:val="202122"/>
          <w:sz w:val="28"/>
          <w:szCs w:val="28"/>
          <w:shd w:val="clear" w:color="auto" w:fill="FFFFFF"/>
        </w:rPr>
      </w:pPr>
      <w:r>
        <w:rPr>
          <w:sz w:val="28"/>
          <w:szCs w:val="28"/>
        </w:rPr>
        <w:t xml:space="preserve"> </w:t>
      </w:r>
      <w:r>
        <w:rPr>
          <w:sz w:val="28"/>
          <w:szCs w:val="28"/>
        </w:rPr>
        <w:tab/>
        <w:t>Phần mềm Apache Netbeans IDE 13</w:t>
      </w:r>
      <w:r>
        <w:rPr>
          <w:sz w:val="28"/>
          <w:szCs w:val="28"/>
          <w:lang w:val="vi-VN"/>
        </w:rPr>
        <w:t xml:space="preserve"> là phần mềm miễn phí, dễ sử dụng và hỗ trợ nhiều tính năng.</w:t>
      </w:r>
      <w:r>
        <w:rPr>
          <w:sz w:val="28"/>
          <w:szCs w:val="28"/>
        </w:rPr>
        <w:t xml:space="preserve"> Apache Netbeans IDE 13 </w:t>
      </w:r>
      <w:r>
        <w:rPr>
          <w:sz w:val="28"/>
          <w:szCs w:val="28"/>
          <w:lang w:val="vi-VN"/>
        </w:rPr>
        <w:t>là một môi trường phát triển tích hợp dùng cho lập trình máy tính. Nó chứa một không gian làm việc cơ sở và một hệ thống plug-in để mở rộng để tùy chỉnh môi trường.</w:t>
      </w:r>
      <w:r>
        <w:rPr>
          <w:sz w:val="28"/>
          <w:szCs w:val="28"/>
        </w:rPr>
        <w:t xml:space="preserve"> Netbeans được viết chủ yếu từ Java và lập trình chủ yếu cho lập trình ứng dụng Java, nhưng cũng có thể dùng để lập trình các ngôn ngữ khác như PHP, asd, C/C++, </w:t>
      </w:r>
      <w:r>
        <w:rPr>
          <w:color w:val="202122"/>
          <w:sz w:val="28"/>
          <w:szCs w:val="28"/>
          <w:shd w:val="clear" w:color="auto" w:fill="FFFFFF"/>
        </w:rPr>
        <w:t>Hỗ trợ chính thức cho Ruby đã bị loại bỏ từ phiên bản 7.0, …</w:t>
      </w:r>
    </w:p>
    <w:p w:rsidR="00E31C5C" w:rsidRDefault="00DB0488">
      <w:pPr>
        <w:spacing w:after="0" w:line="360" w:lineRule="auto"/>
        <w:ind w:left="0"/>
        <w:outlineLvl w:val="0"/>
        <w:rPr>
          <w:b/>
          <w:bCs/>
          <w:color w:val="202122"/>
          <w:sz w:val="28"/>
          <w:szCs w:val="28"/>
          <w:shd w:val="clear" w:color="auto" w:fill="FFFFFF"/>
        </w:rPr>
      </w:pPr>
      <w:bookmarkStart w:id="6" w:name="_Toc19475"/>
      <w:r>
        <w:rPr>
          <w:b/>
          <w:bCs/>
          <w:color w:val="202122"/>
          <w:sz w:val="28"/>
          <w:szCs w:val="28"/>
          <w:shd w:val="clear" w:color="auto" w:fill="FFFFFF"/>
        </w:rPr>
        <w:t>2.2 Khảo sát hệ thống</w:t>
      </w:r>
      <w:bookmarkEnd w:id="6"/>
    </w:p>
    <w:p w:rsidR="00E31C5C" w:rsidRDefault="00DB0488">
      <w:pPr>
        <w:spacing w:after="0" w:line="360" w:lineRule="auto"/>
        <w:ind w:left="0"/>
        <w:rPr>
          <w:b/>
          <w:bCs/>
          <w:color w:val="202122"/>
          <w:sz w:val="28"/>
          <w:szCs w:val="28"/>
          <w:shd w:val="clear" w:color="auto" w:fill="FFFFFF"/>
        </w:rPr>
      </w:pPr>
      <w:r>
        <w:rPr>
          <w:b/>
          <w:bCs/>
          <w:color w:val="202122"/>
          <w:sz w:val="28"/>
          <w:szCs w:val="28"/>
          <w:shd w:val="clear" w:color="auto" w:fill="FFFFFF"/>
        </w:rPr>
        <w:t>2.2.1 Khảo sát sơ bộ</w:t>
      </w:r>
    </w:p>
    <w:p w:rsidR="00E31C5C" w:rsidRDefault="00DB0488">
      <w:pPr>
        <w:spacing w:after="0" w:line="360" w:lineRule="auto"/>
        <w:ind w:left="0"/>
        <w:rPr>
          <w:sz w:val="28"/>
          <w:szCs w:val="28"/>
          <w:lang w:val="vi-VN"/>
        </w:rPr>
      </w:pPr>
      <w:r>
        <w:rPr>
          <w:sz w:val="28"/>
          <w:szCs w:val="28"/>
          <w:lang w:val="vi-VN"/>
        </w:rPr>
        <w:t>Đối tượng: Trường đại học Công nghiệp Hà Nội.</w:t>
      </w:r>
    </w:p>
    <w:p w:rsidR="00E31C5C" w:rsidRDefault="00DB0488">
      <w:pPr>
        <w:spacing w:after="0" w:line="360" w:lineRule="auto"/>
        <w:ind w:left="0"/>
        <w:rPr>
          <w:color w:val="202124"/>
          <w:sz w:val="28"/>
          <w:szCs w:val="28"/>
          <w:shd w:val="clear" w:color="auto" w:fill="FFFFFF"/>
          <w:lang w:val="vi-VN"/>
        </w:rPr>
      </w:pPr>
      <w:r>
        <w:rPr>
          <w:sz w:val="28"/>
          <w:szCs w:val="28"/>
          <w:lang w:val="vi-VN"/>
        </w:rPr>
        <w:t xml:space="preserve">Địa chỉ: </w:t>
      </w:r>
      <w:r>
        <w:rPr>
          <w:color w:val="202124"/>
          <w:sz w:val="28"/>
          <w:szCs w:val="28"/>
          <w:shd w:val="clear" w:color="auto" w:fill="FFFFFF"/>
          <w:lang w:val="vi-VN"/>
        </w:rPr>
        <w:t>Số 298 Đường Cầu Diễn, Minh Khai, Bắc Từ Liêm, Hà Nội</w:t>
      </w:r>
    </w:p>
    <w:p w:rsidR="00E31C5C" w:rsidRDefault="00DB0488">
      <w:pPr>
        <w:spacing w:after="0" w:line="360" w:lineRule="auto"/>
        <w:ind w:left="0"/>
        <w:rPr>
          <w:color w:val="202124"/>
          <w:sz w:val="28"/>
          <w:szCs w:val="28"/>
          <w:shd w:val="clear" w:color="auto" w:fill="FFFFFF"/>
        </w:rPr>
      </w:pPr>
      <w:r>
        <w:rPr>
          <w:color w:val="202124"/>
          <w:sz w:val="28"/>
          <w:szCs w:val="28"/>
          <w:shd w:val="clear" w:color="auto" w:fill="FFFFFF"/>
        </w:rPr>
        <w:tab/>
        <w:t>Khi một thí sinh nộp hồ sơ thì thông tin sẽ được lưu lại bới bộ phận quản trị hồ sơ. Vì số lượng thí sinh đăng ký thi vào đại học rất lớn nên dẫn đến việc sai sót thông tin có thể xảy ra rất cao, việc làm khá thủ công dẫn đến lực lượng cán bộ nhân sự tương đối lớn của trường đồng thời cũng tốn rất nhiều thời gian và công sức của bộ phận quản thí khi cần truy xuất thông tin của một thí sinh nào đó.</w:t>
      </w:r>
    </w:p>
    <w:p w:rsidR="00E31C5C" w:rsidRDefault="00DB0488">
      <w:pPr>
        <w:spacing w:after="0" w:line="360" w:lineRule="auto"/>
        <w:ind w:left="0"/>
        <w:rPr>
          <w:color w:val="202124"/>
          <w:sz w:val="28"/>
          <w:szCs w:val="28"/>
          <w:shd w:val="clear" w:color="auto" w:fill="FFFFFF"/>
        </w:rPr>
      </w:pPr>
      <w:r>
        <w:rPr>
          <w:color w:val="202124"/>
          <w:sz w:val="28"/>
          <w:szCs w:val="28"/>
          <w:shd w:val="clear" w:color="auto" w:fill="FFFFFF"/>
        </w:rPr>
        <w:t xml:space="preserve">Hệ thống quản lí sinh viên ở trường còn vấp phải sự bất cập giữa các phòng và khoa, nhờ việc sửa đổi thông tin về sinh viên ở khoa, nhưng ở các phòng khác vẫn giữ nguyên thông tin cũ chưa được cập nhật. Hằng năm những phiếu xếp loại rèn luyện và điểm đánh giá rèn luyện của sinh viên lại chất đầy </w:t>
      </w:r>
      <w:r>
        <w:rPr>
          <w:color w:val="202124"/>
          <w:sz w:val="28"/>
          <w:szCs w:val="28"/>
          <w:shd w:val="clear" w:color="auto" w:fill="FFFFFF"/>
        </w:rPr>
        <w:lastRenderedPageBreak/>
        <w:t>phòng khoa, mất thời gian lưu trữ và tìm kiếm. Muốn tìm thông tin nào đó của sinh viên phải mất rất nhiều thời gian.</w:t>
      </w:r>
    </w:p>
    <w:p w:rsidR="00E31C5C" w:rsidRDefault="00DB0488">
      <w:pPr>
        <w:spacing w:after="0" w:line="360" w:lineRule="auto"/>
        <w:ind w:left="0"/>
        <w:rPr>
          <w:color w:val="202124"/>
          <w:sz w:val="28"/>
          <w:szCs w:val="28"/>
          <w:shd w:val="clear" w:color="auto" w:fill="FFFFFF"/>
        </w:rPr>
      </w:pPr>
      <w:r>
        <w:rPr>
          <w:color w:val="202124"/>
          <w:sz w:val="28"/>
          <w:szCs w:val="28"/>
          <w:shd w:val="clear" w:color="auto" w:fill="FFFFFF"/>
        </w:rPr>
        <w:t xml:space="preserve">    Yêu cầu đặt ra là chương trình phải khắc phục được những hạn chế nêu trên, việc chỉnh sửa thông tin phải được đồng nhất. Quản lí sinh viên cần phải có đầy đủ thông tin của sinh viên theo học ngành nào, khoá nào, khoa nào, đang theo học hình thức nào, quản lí điểm đánh giá rèn luyện và xếp loại rèn luyện của sinh viên.</w:t>
      </w:r>
    </w:p>
    <w:p w:rsidR="00E31C5C" w:rsidRDefault="00DB0488">
      <w:pPr>
        <w:spacing w:after="0" w:line="360" w:lineRule="auto"/>
        <w:ind w:left="0"/>
        <w:rPr>
          <w:color w:val="202124"/>
          <w:sz w:val="28"/>
          <w:szCs w:val="28"/>
          <w:shd w:val="clear" w:color="auto" w:fill="FFFFFF"/>
        </w:rPr>
      </w:pPr>
      <w:r>
        <w:rPr>
          <w:color w:val="202124"/>
          <w:sz w:val="28"/>
          <w:szCs w:val="28"/>
          <w:shd w:val="clear" w:color="auto" w:fill="FFFFFF"/>
        </w:rPr>
        <w:t>Để kết quả của quá trình khảo sát được chính xác và khách quan, chúng tôi quyết định bằng phương pháp phỏng vấn trực tiếp bộ phận quản lí thông qua phiếu phỏng vấn dưới đây:</w:t>
      </w:r>
    </w:p>
    <w:p w:rsidR="00E31C5C" w:rsidRDefault="00E31C5C">
      <w:pPr>
        <w:spacing w:after="0" w:line="360" w:lineRule="auto"/>
        <w:ind w:left="0"/>
        <w:rPr>
          <w:color w:val="202124"/>
          <w:sz w:val="28"/>
          <w:szCs w:val="28"/>
          <w:shd w:val="clear" w:color="auto" w:fill="FFFFFF"/>
        </w:rPr>
      </w:pPr>
    </w:p>
    <w:tbl>
      <w:tblPr>
        <w:tblStyle w:val="TableGrid"/>
        <w:tblW w:w="0" w:type="auto"/>
        <w:tblLook w:val="04A0" w:firstRow="1" w:lastRow="0" w:firstColumn="1" w:lastColumn="0" w:noHBand="0" w:noVBand="1"/>
      </w:tblPr>
      <w:tblGrid>
        <w:gridCol w:w="4490"/>
        <w:gridCol w:w="4514"/>
      </w:tblGrid>
      <w:tr w:rsidR="00E31C5C">
        <w:tc>
          <w:tcPr>
            <w:tcW w:w="9350" w:type="dxa"/>
            <w:gridSpan w:val="2"/>
          </w:tcPr>
          <w:p w:rsidR="00E31C5C" w:rsidRDefault="00DB0488">
            <w:pPr>
              <w:spacing w:before="100" w:beforeAutospacing="1" w:after="100" w:afterAutospacing="1" w:line="360" w:lineRule="auto"/>
              <w:ind w:left="0"/>
              <w:jc w:val="center"/>
              <w:rPr>
                <w:color w:val="202124"/>
                <w:sz w:val="28"/>
                <w:szCs w:val="28"/>
                <w:shd w:val="clear" w:color="auto" w:fill="FFFFFF"/>
              </w:rPr>
            </w:pPr>
            <w:r>
              <w:rPr>
                <w:color w:val="202124"/>
                <w:sz w:val="28"/>
                <w:szCs w:val="28"/>
                <w:shd w:val="clear" w:color="auto" w:fill="FFFFFF"/>
              </w:rPr>
              <w:t>Kế hoạch phỏng vấn</w:t>
            </w:r>
          </w:p>
        </w:tc>
      </w:tr>
      <w:tr w:rsidR="00E31C5C">
        <w:tc>
          <w:tcPr>
            <w:tcW w:w="4675" w:type="dxa"/>
          </w:tcPr>
          <w:p w:rsidR="00E31C5C" w:rsidRDefault="00DB0488">
            <w:pPr>
              <w:spacing w:before="100" w:beforeAutospacing="1" w:after="100" w:afterAutospacing="1" w:line="360" w:lineRule="auto"/>
              <w:ind w:left="0"/>
              <w:rPr>
                <w:color w:val="202124"/>
                <w:sz w:val="28"/>
                <w:szCs w:val="28"/>
                <w:shd w:val="clear" w:color="auto" w:fill="FFFFFF"/>
              </w:rPr>
            </w:pPr>
            <w:r>
              <w:rPr>
                <w:color w:val="202124"/>
                <w:sz w:val="28"/>
                <w:szCs w:val="28"/>
                <w:shd w:val="clear" w:color="auto" w:fill="FFFFFF"/>
              </w:rPr>
              <w:t>Người phỏng vấn:</w:t>
            </w:r>
          </w:p>
          <w:p w:rsidR="00E31C5C" w:rsidRDefault="00DB0488">
            <w:pPr>
              <w:spacing w:before="100" w:beforeAutospacing="1" w:after="100" w:afterAutospacing="1" w:line="360" w:lineRule="auto"/>
              <w:ind w:left="0"/>
              <w:rPr>
                <w:color w:val="202124"/>
                <w:sz w:val="28"/>
                <w:szCs w:val="28"/>
                <w:shd w:val="clear" w:color="auto" w:fill="FFFFFF"/>
              </w:rPr>
            </w:pPr>
            <w:r>
              <w:rPr>
                <w:color w:val="202124"/>
                <w:sz w:val="28"/>
                <w:szCs w:val="28"/>
                <w:shd w:val="clear" w:color="auto" w:fill="FFFFFF"/>
              </w:rPr>
              <w:t>Hoàng Văn Tuyến</w:t>
            </w:r>
          </w:p>
        </w:tc>
        <w:tc>
          <w:tcPr>
            <w:tcW w:w="4675" w:type="dxa"/>
          </w:tcPr>
          <w:p w:rsidR="00E31C5C" w:rsidRDefault="00DB0488">
            <w:pPr>
              <w:spacing w:before="100" w:beforeAutospacing="1" w:after="100" w:afterAutospacing="1" w:line="360" w:lineRule="auto"/>
              <w:ind w:left="0"/>
              <w:rPr>
                <w:color w:val="202124"/>
                <w:sz w:val="28"/>
                <w:szCs w:val="28"/>
                <w:shd w:val="clear" w:color="auto" w:fill="FFFFFF"/>
              </w:rPr>
            </w:pPr>
            <w:r>
              <w:rPr>
                <w:color w:val="202124"/>
                <w:sz w:val="28"/>
                <w:szCs w:val="28"/>
                <w:shd w:val="clear" w:color="auto" w:fill="FFFFFF"/>
              </w:rPr>
              <w:t>Người được phỏng vấn:</w:t>
            </w:r>
          </w:p>
          <w:p w:rsidR="00E31C5C" w:rsidRDefault="00DB0488">
            <w:pPr>
              <w:spacing w:before="100" w:beforeAutospacing="1" w:after="100" w:afterAutospacing="1" w:line="360" w:lineRule="auto"/>
              <w:ind w:left="0"/>
              <w:rPr>
                <w:color w:val="202124"/>
                <w:sz w:val="28"/>
                <w:szCs w:val="28"/>
                <w:shd w:val="clear" w:color="auto" w:fill="FFFFFF"/>
              </w:rPr>
            </w:pPr>
            <w:r>
              <w:rPr>
                <w:color w:val="202124"/>
                <w:sz w:val="28"/>
                <w:szCs w:val="28"/>
                <w:shd w:val="clear" w:color="auto" w:fill="FFFFFF"/>
              </w:rPr>
              <w:t>Đặng Thị Nhung</w:t>
            </w:r>
          </w:p>
        </w:tc>
      </w:tr>
      <w:tr w:rsidR="00E31C5C">
        <w:tc>
          <w:tcPr>
            <w:tcW w:w="4675" w:type="dxa"/>
          </w:tcPr>
          <w:p w:rsidR="00E31C5C" w:rsidRDefault="00DB0488">
            <w:pPr>
              <w:spacing w:before="100" w:beforeAutospacing="1" w:after="100" w:afterAutospacing="1" w:line="360" w:lineRule="auto"/>
              <w:ind w:left="0"/>
              <w:rPr>
                <w:color w:val="202124"/>
                <w:sz w:val="28"/>
                <w:szCs w:val="28"/>
                <w:shd w:val="clear" w:color="auto" w:fill="FFFFFF"/>
                <w:lang w:val="vi-VN"/>
              </w:rPr>
            </w:pPr>
            <w:r>
              <w:rPr>
                <w:color w:val="202124"/>
                <w:sz w:val="28"/>
                <w:szCs w:val="28"/>
                <w:shd w:val="clear" w:color="auto" w:fill="FFFFFF"/>
              </w:rPr>
              <w:t xml:space="preserve">Địa chỉ: </w:t>
            </w:r>
            <w:r>
              <w:rPr>
                <w:color w:val="202124"/>
                <w:sz w:val="28"/>
                <w:szCs w:val="28"/>
                <w:shd w:val="clear" w:color="auto" w:fill="FFFFFF"/>
                <w:lang w:val="vi-VN"/>
              </w:rPr>
              <w:t>Số 298 Đường Cầu Diễn, Minh Khai, Bắc Từ Liêm, Hà Nội</w:t>
            </w:r>
          </w:p>
          <w:p w:rsidR="00E31C5C" w:rsidRDefault="00E31C5C">
            <w:pPr>
              <w:spacing w:before="100" w:beforeAutospacing="1" w:after="100" w:afterAutospacing="1" w:line="360" w:lineRule="auto"/>
              <w:ind w:left="0" w:firstLine="720"/>
              <w:rPr>
                <w:color w:val="202124"/>
                <w:sz w:val="28"/>
                <w:szCs w:val="28"/>
                <w:shd w:val="clear" w:color="auto" w:fill="FFFFFF"/>
              </w:rPr>
            </w:pPr>
          </w:p>
        </w:tc>
        <w:tc>
          <w:tcPr>
            <w:tcW w:w="4675" w:type="dxa"/>
          </w:tcPr>
          <w:p w:rsidR="00E31C5C" w:rsidRDefault="00DB0488">
            <w:pPr>
              <w:spacing w:before="100" w:beforeAutospacing="1" w:after="100" w:afterAutospacing="1" w:line="360" w:lineRule="auto"/>
              <w:ind w:left="0"/>
              <w:rPr>
                <w:color w:val="202124"/>
                <w:sz w:val="28"/>
                <w:szCs w:val="28"/>
                <w:shd w:val="clear" w:color="auto" w:fill="FFFFFF"/>
              </w:rPr>
            </w:pPr>
            <w:r>
              <w:rPr>
                <w:color w:val="202124"/>
                <w:sz w:val="28"/>
                <w:szCs w:val="28"/>
                <w:shd w:val="clear" w:color="auto" w:fill="FFFFFF"/>
              </w:rPr>
              <w:t>Thời gian hẹn: 25/03/2023</w:t>
            </w:r>
          </w:p>
          <w:p w:rsidR="00E31C5C" w:rsidRDefault="00DB0488">
            <w:pPr>
              <w:spacing w:before="100" w:beforeAutospacing="1" w:after="100" w:afterAutospacing="1" w:line="360" w:lineRule="auto"/>
              <w:ind w:left="0"/>
              <w:rPr>
                <w:color w:val="202124"/>
                <w:sz w:val="28"/>
                <w:szCs w:val="28"/>
                <w:shd w:val="clear" w:color="auto" w:fill="FFFFFF"/>
              </w:rPr>
            </w:pPr>
            <w:r>
              <w:rPr>
                <w:color w:val="202124"/>
                <w:sz w:val="28"/>
                <w:szCs w:val="28"/>
                <w:shd w:val="clear" w:color="auto" w:fill="FFFFFF"/>
              </w:rPr>
              <w:t>Thời gian bắt đầu: 8h</w:t>
            </w:r>
          </w:p>
          <w:p w:rsidR="00E31C5C" w:rsidRDefault="00DB0488">
            <w:pPr>
              <w:spacing w:before="100" w:beforeAutospacing="1" w:after="100" w:afterAutospacing="1" w:line="360" w:lineRule="auto"/>
              <w:ind w:left="0"/>
              <w:rPr>
                <w:color w:val="202124"/>
                <w:sz w:val="28"/>
                <w:szCs w:val="28"/>
                <w:shd w:val="clear" w:color="auto" w:fill="FFFFFF"/>
              </w:rPr>
            </w:pPr>
            <w:r>
              <w:rPr>
                <w:color w:val="202124"/>
                <w:sz w:val="28"/>
                <w:szCs w:val="28"/>
                <w:shd w:val="clear" w:color="auto" w:fill="FFFFFF"/>
              </w:rPr>
              <w:t>Thời gian kết thúc: 9h</w:t>
            </w:r>
          </w:p>
        </w:tc>
      </w:tr>
      <w:tr w:rsidR="00E31C5C">
        <w:tc>
          <w:tcPr>
            <w:tcW w:w="4675" w:type="dxa"/>
          </w:tcPr>
          <w:p w:rsidR="00E31C5C" w:rsidRDefault="00DB0488">
            <w:pPr>
              <w:spacing w:before="100" w:beforeAutospacing="1" w:after="100" w:afterAutospacing="1" w:line="360" w:lineRule="auto"/>
              <w:ind w:left="0"/>
              <w:rPr>
                <w:color w:val="202124"/>
                <w:sz w:val="28"/>
                <w:szCs w:val="28"/>
                <w:shd w:val="clear" w:color="auto" w:fill="FFFFFF"/>
              </w:rPr>
            </w:pPr>
            <w:r>
              <w:rPr>
                <w:color w:val="202124"/>
                <w:sz w:val="28"/>
                <w:szCs w:val="28"/>
                <w:shd w:val="clear" w:color="auto" w:fill="FFFFFF"/>
              </w:rPr>
              <w:t>Cần thu nhập thông tin về:</w:t>
            </w:r>
          </w:p>
          <w:p w:rsidR="00E31C5C" w:rsidRDefault="00DB0488">
            <w:pPr>
              <w:spacing w:before="100" w:beforeAutospacing="1" w:after="100" w:afterAutospacing="1" w:line="360" w:lineRule="auto"/>
              <w:ind w:left="0"/>
              <w:rPr>
                <w:color w:val="202124"/>
                <w:sz w:val="28"/>
                <w:szCs w:val="28"/>
                <w:shd w:val="clear" w:color="auto" w:fill="FFFFFF"/>
              </w:rPr>
            </w:pPr>
            <w:r>
              <w:rPr>
                <w:color w:val="202124"/>
                <w:sz w:val="28"/>
                <w:szCs w:val="28"/>
                <w:shd w:val="clear" w:color="auto" w:fill="FFFFFF"/>
              </w:rPr>
              <w:t>Hồ sơ sinh viên</w:t>
            </w:r>
          </w:p>
          <w:p w:rsidR="00E31C5C" w:rsidRDefault="00DB0488">
            <w:pPr>
              <w:spacing w:before="100" w:beforeAutospacing="1" w:after="100" w:afterAutospacing="1" w:line="360" w:lineRule="auto"/>
              <w:ind w:left="0"/>
              <w:rPr>
                <w:color w:val="202124"/>
                <w:sz w:val="28"/>
                <w:szCs w:val="28"/>
                <w:shd w:val="clear" w:color="auto" w:fill="FFFFFF"/>
              </w:rPr>
            </w:pPr>
            <w:r>
              <w:rPr>
                <w:color w:val="202124"/>
                <w:sz w:val="28"/>
                <w:szCs w:val="28"/>
                <w:shd w:val="clear" w:color="auto" w:fill="FFFFFF"/>
              </w:rPr>
              <w:t>Điểm thi của sinh viên</w:t>
            </w:r>
          </w:p>
          <w:p w:rsidR="00E31C5C" w:rsidRDefault="00E31C5C">
            <w:pPr>
              <w:spacing w:before="100" w:beforeAutospacing="1" w:after="100" w:afterAutospacing="1" w:line="360" w:lineRule="auto"/>
              <w:ind w:left="0" w:firstLine="720"/>
              <w:rPr>
                <w:color w:val="202124"/>
                <w:sz w:val="28"/>
                <w:szCs w:val="28"/>
                <w:shd w:val="clear" w:color="auto" w:fill="FFFFFF"/>
              </w:rPr>
            </w:pPr>
          </w:p>
        </w:tc>
        <w:tc>
          <w:tcPr>
            <w:tcW w:w="4675" w:type="dxa"/>
          </w:tcPr>
          <w:p w:rsidR="00E31C5C" w:rsidRDefault="00DB0488">
            <w:pPr>
              <w:spacing w:before="100" w:beforeAutospacing="1" w:after="100" w:afterAutospacing="1" w:line="360" w:lineRule="auto"/>
              <w:ind w:left="0"/>
              <w:rPr>
                <w:color w:val="202124"/>
                <w:sz w:val="28"/>
                <w:szCs w:val="28"/>
                <w:shd w:val="clear" w:color="auto" w:fill="FFFFFF"/>
              </w:rPr>
            </w:pPr>
            <w:r>
              <w:rPr>
                <w:color w:val="202124"/>
                <w:sz w:val="28"/>
                <w:szCs w:val="28"/>
                <w:shd w:val="clear" w:color="auto" w:fill="FFFFFF"/>
              </w:rPr>
              <w:t>Hiểu rõ về quản lí sinh viên và môn học</w:t>
            </w:r>
          </w:p>
        </w:tc>
      </w:tr>
      <w:tr w:rsidR="00E31C5C">
        <w:tc>
          <w:tcPr>
            <w:tcW w:w="4675" w:type="dxa"/>
          </w:tcPr>
          <w:p w:rsidR="00E31C5C" w:rsidRDefault="00DB0488">
            <w:pPr>
              <w:spacing w:before="100" w:beforeAutospacing="1" w:after="100" w:afterAutospacing="1" w:line="360" w:lineRule="auto"/>
              <w:ind w:left="0"/>
              <w:rPr>
                <w:color w:val="202124"/>
                <w:sz w:val="28"/>
                <w:szCs w:val="28"/>
                <w:shd w:val="clear" w:color="auto" w:fill="FFFFFF"/>
              </w:rPr>
            </w:pPr>
            <w:r>
              <w:rPr>
                <w:color w:val="202124"/>
                <w:sz w:val="28"/>
                <w:szCs w:val="28"/>
                <w:shd w:val="clear" w:color="auto" w:fill="FFFFFF"/>
              </w:rPr>
              <w:t>Nội dung:</w:t>
            </w:r>
          </w:p>
          <w:p w:rsidR="00E31C5C" w:rsidRDefault="00DB0488">
            <w:pPr>
              <w:spacing w:before="100" w:beforeAutospacing="1" w:after="100" w:afterAutospacing="1" w:line="360" w:lineRule="auto"/>
              <w:ind w:left="0"/>
              <w:rPr>
                <w:color w:val="202124"/>
                <w:sz w:val="28"/>
                <w:szCs w:val="28"/>
                <w:shd w:val="clear" w:color="auto" w:fill="FFFFFF"/>
              </w:rPr>
            </w:pPr>
            <w:r>
              <w:rPr>
                <w:color w:val="202124"/>
                <w:sz w:val="28"/>
                <w:szCs w:val="28"/>
                <w:shd w:val="clear" w:color="auto" w:fill="FFFFFF"/>
              </w:rPr>
              <w:t>Giới thiệu tổng quan về dự án</w:t>
            </w:r>
          </w:p>
          <w:p w:rsidR="00E31C5C" w:rsidRDefault="00DB0488">
            <w:pPr>
              <w:spacing w:before="100" w:beforeAutospacing="1" w:after="100" w:afterAutospacing="1" w:line="360" w:lineRule="auto"/>
              <w:ind w:left="0"/>
              <w:rPr>
                <w:color w:val="202124"/>
                <w:sz w:val="28"/>
                <w:szCs w:val="28"/>
                <w:shd w:val="clear" w:color="auto" w:fill="FFFFFF"/>
              </w:rPr>
            </w:pPr>
            <w:r>
              <w:rPr>
                <w:color w:val="202124"/>
                <w:sz w:val="28"/>
                <w:szCs w:val="28"/>
                <w:shd w:val="clear" w:color="auto" w:fill="FFFFFF"/>
              </w:rPr>
              <w:t>Câu 1:</w:t>
            </w:r>
          </w:p>
          <w:p w:rsidR="00E31C5C" w:rsidRDefault="00DB0488">
            <w:pPr>
              <w:widowControl/>
              <w:spacing w:after="0" w:line="360" w:lineRule="auto"/>
              <w:ind w:left="0"/>
              <w:rPr>
                <w:color w:val="202124"/>
                <w:sz w:val="28"/>
                <w:szCs w:val="28"/>
                <w:shd w:val="clear" w:color="auto" w:fill="FFFFFF"/>
              </w:rPr>
            </w:pPr>
            <w:r>
              <w:rPr>
                <w:color w:val="202124"/>
                <w:sz w:val="28"/>
                <w:szCs w:val="28"/>
                <w:shd w:val="clear" w:color="auto" w:fill="FFFFFF"/>
              </w:rPr>
              <w:lastRenderedPageBreak/>
              <w:t>Nhà trường cần một hệ thống quản lí sinh viên như thế nào?</w:t>
            </w:r>
          </w:p>
          <w:p w:rsidR="00E31C5C" w:rsidRDefault="00E31C5C">
            <w:pPr>
              <w:widowControl/>
              <w:spacing w:after="0" w:line="360" w:lineRule="auto"/>
              <w:ind w:left="0" w:firstLine="720"/>
              <w:rPr>
                <w:color w:val="202124"/>
                <w:sz w:val="28"/>
                <w:szCs w:val="28"/>
                <w:shd w:val="clear" w:color="auto" w:fill="FFFFFF"/>
              </w:rPr>
            </w:pPr>
          </w:p>
          <w:p w:rsidR="00E31C5C" w:rsidRDefault="00E31C5C">
            <w:pPr>
              <w:widowControl/>
              <w:spacing w:after="0" w:line="360" w:lineRule="auto"/>
              <w:ind w:left="0"/>
              <w:rPr>
                <w:color w:val="202124"/>
                <w:sz w:val="28"/>
                <w:szCs w:val="28"/>
                <w:shd w:val="clear" w:color="auto" w:fill="FFFFFF"/>
              </w:rPr>
            </w:pPr>
          </w:p>
          <w:p w:rsidR="00E31C5C" w:rsidRDefault="00DB0488">
            <w:pPr>
              <w:widowControl/>
              <w:spacing w:after="0" w:line="360" w:lineRule="auto"/>
              <w:ind w:left="0"/>
              <w:rPr>
                <w:color w:val="202124"/>
                <w:sz w:val="28"/>
                <w:szCs w:val="28"/>
                <w:shd w:val="clear" w:color="auto" w:fill="FFFFFF"/>
              </w:rPr>
            </w:pPr>
            <w:r>
              <w:rPr>
                <w:color w:val="202124"/>
                <w:sz w:val="28"/>
                <w:szCs w:val="28"/>
                <w:shd w:val="clear" w:color="auto" w:fill="FFFFFF"/>
              </w:rPr>
              <w:t>Câu 2:</w:t>
            </w:r>
          </w:p>
          <w:p w:rsidR="00E31C5C" w:rsidRDefault="00DB0488">
            <w:pPr>
              <w:widowControl/>
              <w:spacing w:after="0" w:line="360" w:lineRule="auto"/>
              <w:ind w:left="0"/>
              <w:rPr>
                <w:color w:val="202124"/>
                <w:sz w:val="28"/>
                <w:szCs w:val="28"/>
                <w:shd w:val="clear" w:color="auto" w:fill="FFFFFF"/>
              </w:rPr>
            </w:pPr>
            <w:r>
              <w:rPr>
                <w:color w:val="202124"/>
                <w:sz w:val="28"/>
                <w:szCs w:val="28"/>
                <w:shd w:val="clear" w:color="auto" w:fill="FFFFFF"/>
              </w:rPr>
              <w:t>Hệ thống cần có những gì ngoài các tính năng cơ bản như nhập thông tin, điểm sinh viên?</w:t>
            </w:r>
          </w:p>
          <w:p w:rsidR="00E31C5C" w:rsidRDefault="00E31C5C">
            <w:pPr>
              <w:widowControl/>
              <w:spacing w:after="0" w:line="360" w:lineRule="auto"/>
              <w:ind w:left="0"/>
              <w:rPr>
                <w:color w:val="202124"/>
                <w:sz w:val="28"/>
                <w:szCs w:val="28"/>
                <w:shd w:val="clear" w:color="auto" w:fill="FFFFFF"/>
              </w:rPr>
            </w:pPr>
          </w:p>
          <w:p w:rsidR="00E31C5C" w:rsidRDefault="00E31C5C">
            <w:pPr>
              <w:widowControl/>
              <w:spacing w:after="0" w:line="360" w:lineRule="auto"/>
              <w:ind w:left="0"/>
              <w:rPr>
                <w:color w:val="202124"/>
                <w:sz w:val="28"/>
                <w:szCs w:val="28"/>
                <w:shd w:val="clear" w:color="auto" w:fill="FFFFFF"/>
              </w:rPr>
            </w:pPr>
          </w:p>
          <w:p w:rsidR="00E31C5C" w:rsidRDefault="00E31C5C">
            <w:pPr>
              <w:widowControl/>
              <w:spacing w:after="0" w:line="360" w:lineRule="auto"/>
              <w:ind w:left="0"/>
              <w:rPr>
                <w:color w:val="202124"/>
                <w:sz w:val="28"/>
                <w:szCs w:val="28"/>
                <w:shd w:val="clear" w:color="auto" w:fill="FFFFFF"/>
              </w:rPr>
            </w:pPr>
          </w:p>
          <w:p w:rsidR="00E31C5C" w:rsidRDefault="00DB0488">
            <w:pPr>
              <w:widowControl/>
              <w:spacing w:after="0" w:line="360" w:lineRule="auto"/>
              <w:ind w:left="0"/>
              <w:rPr>
                <w:color w:val="202124"/>
                <w:sz w:val="28"/>
                <w:szCs w:val="28"/>
                <w:shd w:val="clear" w:color="auto" w:fill="FFFFFF"/>
              </w:rPr>
            </w:pPr>
            <w:r>
              <w:rPr>
                <w:color w:val="202124"/>
                <w:sz w:val="28"/>
                <w:szCs w:val="28"/>
                <w:shd w:val="clear" w:color="auto" w:fill="FFFFFF"/>
              </w:rPr>
              <w:t>Câu 3:</w:t>
            </w:r>
          </w:p>
          <w:p w:rsidR="00E31C5C" w:rsidRDefault="00DB0488">
            <w:pPr>
              <w:widowControl/>
              <w:spacing w:after="0" w:line="360" w:lineRule="auto"/>
              <w:ind w:left="0"/>
              <w:rPr>
                <w:color w:val="202124"/>
                <w:sz w:val="28"/>
                <w:szCs w:val="28"/>
                <w:shd w:val="clear" w:color="auto" w:fill="FFFFFF"/>
              </w:rPr>
            </w:pPr>
            <w:r>
              <w:rPr>
                <w:color w:val="202124"/>
                <w:sz w:val="28"/>
                <w:szCs w:val="28"/>
                <w:shd w:val="clear" w:color="auto" w:fill="FFFFFF"/>
              </w:rPr>
              <w:t>Hệ thống có cần đáp ứng lượng truy cập khi có nhiều người cùng truy cập vào giờ cao điểm không ?</w:t>
            </w:r>
          </w:p>
          <w:p w:rsidR="00E31C5C" w:rsidRDefault="00E31C5C">
            <w:pPr>
              <w:widowControl/>
              <w:spacing w:after="0" w:line="360" w:lineRule="auto"/>
              <w:ind w:left="0"/>
              <w:rPr>
                <w:color w:val="202124"/>
                <w:sz w:val="28"/>
                <w:szCs w:val="28"/>
                <w:shd w:val="clear" w:color="auto" w:fill="FFFFFF"/>
              </w:rPr>
            </w:pPr>
          </w:p>
          <w:p w:rsidR="00E31C5C" w:rsidRDefault="00DB0488">
            <w:pPr>
              <w:widowControl/>
              <w:spacing w:after="0" w:line="360" w:lineRule="auto"/>
              <w:ind w:left="0"/>
              <w:rPr>
                <w:color w:val="202124"/>
                <w:sz w:val="28"/>
                <w:szCs w:val="28"/>
                <w:shd w:val="clear" w:color="auto" w:fill="FFFFFF"/>
              </w:rPr>
            </w:pPr>
            <w:r>
              <w:rPr>
                <w:color w:val="202124"/>
                <w:sz w:val="28"/>
                <w:szCs w:val="28"/>
                <w:shd w:val="clear" w:color="auto" w:fill="FFFFFF"/>
              </w:rPr>
              <w:t>Tổng hợp các nội dung chính ý kiến của người được hỏi</w:t>
            </w:r>
          </w:p>
          <w:p w:rsidR="00E31C5C" w:rsidRDefault="00DB0488">
            <w:pPr>
              <w:widowControl/>
              <w:spacing w:after="0" w:line="360" w:lineRule="auto"/>
              <w:ind w:left="0"/>
              <w:rPr>
                <w:color w:val="202124"/>
                <w:sz w:val="28"/>
                <w:szCs w:val="28"/>
                <w:shd w:val="clear" w:color="auto" w:fill="FFFFFF"/>
              </w:rPr>
            </w:pPr>
            <w:r>
              <w:rPr>
                <w:color w:val="202124"/>
                <w:sz w:val="28"/>
                <w:szCs w:val="28"/>
                <w:shd w:val="clear" w:color="auto" w:fill="FFFFFF"/>
              </w:rPr>
              <w:t>Kết thúc</w:t>
            </w:r>
          </w:p>
        </w:tc>
        <w:tc>
          <w:tcPr>
            <w:tcW w:w="4675" w:type="dxa"/>
          </w:tcPr>
          <w:p w:rsidR="00E31C5C" w:rsidRDefault="00DB0488">
            <w:pPr>
              <w:spacing w:before="100" w:beforeAutospacing="1" w:after="100" w:afterAutospacing="1" w:line="360" w:lineRule="auto"/>
              <w:ind w:left="0"/>
              <w:rPr>
                <w:color w:val="202124"/>
                <w:sz w:val="28"/>
                <w:szCs w:val="28"/>
                <w:shd w:val="clear" w:color="auto" w:fill="FFFFFF"/>
              </w:rPr>
            </w:pPr>
            <w:r>
              <w:rPr>
                <w:color w:val="202124"/>
                <w:sz w:val="28"/>
                <w:szCs w:val="28"/>
                <w:shd w:val="clear" w:color="auto" w:fill="FFFFFF"/>
              </w:rPr>
              <w:lastRenderedPageBreak/>
              <w:t>Dự kiến thời gian;</w:t>
            </w:r>
          </w:p>
          <w:p w:rsidR="00E31C5C" w:rsidRDefault="00E31C5C">
            <w:pPr>
              <w:spacing w:before="100" w:beforeAutospacing="1" w:after="100" w:afterAutospacing="1" w:line="360" w:lineRule="auto"/>
              <w:ind w:left="0" w:firstLine="720"/>
              <w:rPr>
                <w:color w:val="202124"/>
                <w:sz w:val="28"/>
                <w:szCs w:val="28"/>
                <w:shd w:val="clear" w:color="auto" w:fill="FFFFFF"/>
              </w:rPr>
            </w:pPr>
          </w:p>
          <w:p w:rsidR="00E31C5C" w:rsidRDefault="00DB0488">
            <w:pPr>
              <w:spacing w:before="100" w:beforeAutospacing="1" w:after="100" w:afterAutospacing="1" w:line="360" w:lineRule="auto"/>
              <w:ind w:left="0"/>
              <w:rPr>
                <w:color w:val="202124"/>
                <w:sz w:val="28"/>
                <w:szCs w:val="28"/>
                <w:shd w:val="clear" w:color="auto" w:fill="FFFFFF"/>
              </w:rPr>
            </w:pPr>
            <w:r>
              <w:rPr>
                <w:color w:val="202124"/>
                <w:sz w:val="28"/>
                <w:szCs w:val="28"/>
                <w:shd w:val="clear" w:color="auto" w:fill="FFFFFF"/>
              </w:rPr>
              <w:t>10 phút</w:t>
            </w:r>
          </w:p>
          <w:p w:rsidR="00E31C5C" w:rsidRDefault="00DB0488">
            <w:pPr>
              <w:widowControl/>
              <w:spacing w:after="0" w:line="360" w:lineRule="auto"/>
              <w:ind w:left="0"/>
              <w:rPr>
                <w:color w:val="202124"/>
                <w:sz w:val="28"/>
                <w:szCs w:val="28"/>
                <w:shd w:val="clear" w:color="auto" w:fill="FFFFFF"/>
              </w:rPr>
            </w:pPr>
            <w:r>
              <w:rPr>
                <w:color w:val="202124"/>
                <w:sz w:val="28"/>
                <w:szCs w:val="28"/>
                <w:shd w:val="clear" w:color="auto" w:fill="FFFFFF"/>
              </w:rPr>
              <w:lastRenderedPageBreak/>
              <w:t>Nhà trường cần một hệ thống dễ nhìn, dễ sử dụng giúp trường có thể quản trị sinh viên dễ dàng hơn</w:t>
            </w:r>
          </w:p>
          <w:p w:rsidR="00E31C5C" w:rsidRDefault="00E31C5C">
            <w:pPr>
              <w:widowControl/>
              <w:spacing w:after="0" w:line="360" w:lineRule="auto"/>
              <w:ind w:left="0"/>
              <w:rPr>
                <w:color w:val="202124"/>
                <w:sz w:val="28"/>
                <w:szCs w:val="28"/>
                <w:shd w:val="clear" w:color="auto" w:fill="FFFFFF"/>
              </w:rPr>
            </w:pPr>
          </w:p>
          <w:p w:rsidR="00E31C5C" w:rsidRDefault="00DB0488">
            <w:pPr>
              <w:widowControl/>
              <w:spacing w:after="0" w:line="360" w:lineRule="auto"/>
              <w:ind w:left="0"/>
              <w:rPr>
                <w:color w:val="202124"/>
                <w:sz w:val="28"/>
                <w:szCs w:val="28"/>
                <w:shd w:val="clear" w:color="auto" w:fill="FFFFFF"/>
              </w:rPr>
            </w:pPr>
            <w:r>
              <w:rPr>
                <w:color w:val="202124"/>
                <w:sz w:val="28"/>
                <w:szCs w:val="28"/>
                <w:shd w:val="clear" w:color="auto" w:fill="FFFFFF"/>
              </w:rPr>
              <w:t>10 phút</w:t>
            </w:r>
          </w:p>
          <w:p w:rsidR="00E31C5C" w:rsidRDefault="00DB0488">
            <w:pPr>
              <w:widowControl/>
              <w:spacing w:after="0" w:line="360" w:lineRule="auto"/>
              <w:ind w:left="0"/>
              <w:rPr>
                <w:color w:val="202124"/>
                <w:sz w:val="28"/>
                <w:szCs w:val="28"/>
                <w:shd w:val="clear" w:color="auto" w:fill="FFFFFF"/>
              </w:rPr>
            </w:pPr>
            <w:r>
              <w:rPr>
                <w:color w:val="202124"/>
                <w:sz w:val="28"/>
                <w:szCs w:val="28"/>
                <w:shd w:val="clear" w:color="auto" w:fill="FFFFFF"/>
              </w:rPr>
              <w:t>Hệ thống có những tính năng xem hồ sơ sinh viên, dân tộc, điểm, đối tượng xét tuyển, ngành học,.. những thông tin để trường nắm bắt được sinh viên tốt hơn</w:t>
            </w:r>
          </w:p>
          <w:p w:rsidR="00E31C5C" w:rsidRDefault="00E31C5C">
            <w:pPr>
              <w:widowControl/>
              <w:spacing w:after="0" w:line="360" w:lineRule="auto"/>
              <w:ind w:left="0"/>
              <w:rPr>
                <w:color w:val="202124"/>
                <w:sz w:val="28"/>
                <w:szCs w:val="28"/>
                <w:shd w:val="clear" w:color="auto" w:fill="FFFFFF"/>
              </w:rPr>
            </w:pPr>
          </w:p>
          <w:p w:rsidR="00E31C5C" w:rsidRDefault="00DB0488">
            <w:pPr>
              <w:widowControl/>
              <w:spacing w:after="0" w:line="360" w:lineRule="auto"/>
              <w:ind w:left="0"/>
              <w:rPr>
                <w:color w:val="202124"/>
                <w:sz w:val="28"/>
                <w:szCs w:val="28"/>
                <w:shd w:val="clear" w:color="auto" w:fill="FFFFFF"/>
              </w:rPr>
            </w:pPr>
            <w:r>
              <w:rPr>
                <w:color w:val="202124"/>
                <w:sz w:val="28"/>
                <w:szCs w:val="28"/>
                <w:shd w:val="clear" w:color="auto" w:fill="FFFFFF"/>
              </w:rPr>
              <w:t>10 phút</w:t>
            </w:r>
          </w:p>
          <w:p w:rsidR="00E31C5C" w:rsidRDefault="00DB0488">
            <w:pPr>
              <w:widowControl/>
              <w:spacing w:after="0" w:line="360" w:lineRule="auto"/>
              <w:ind w:left="0"/>
              <w:rPr>
                <w:color w:val="202124"/>
                <w:sz w:val="28"/>
                <w:szCs w:val="28"/>
                <w:shd w:val="clear" w:color="auto" w:fill="FFFFFF"/>
              </w:rPr>
            </w:pPr>
            <w:r>
              <w:rPr>
                <w:color w:val="202124"/>
                <w:sz w:val="28"/>
                <w:szCs w:val="28"/>
                <w:shd w:val="clear" w:color="auto" w:fill="FFFFFF"/>
              </w:rPr>
              <w:t>Có. Hệ thống cần đáp ứng được yêu cầu khi có nhiều người truy cập vào cùng lúc</w:t>
            </w:r>
          </w:p>
          <w:p w:rsidR="00E31C5C" w:rsidRDefault="00E31C5C">
            <w:pPr>
              <w:widowControl/>
              <w:spacing w:after="0" w:line="360" w:lineRule="auto"/>
              <w:ind w:left="0"/>
              <w:rPr>
                <w:color w:val="202124"/>
                <w:sz w:val="28"/>
                <w:szCs w:val="28"/>
                <w:shd w:val="clear" w:color="auto" w:fill="FFFFFF"/>
              </w:rPr>
            </w:pPr>
          </w:p>
          <w:p w:rsidR="00E31C5C" w:rsidRDefault="00DB0488">
            <w:pPr>
              <w:widowControl/>
              <w:spacing w:after="0" w:line="360" w:lineRule="auto"/>
              <w:ind w:left="0"/>
              <w:rPr>
                <w:color w:val="202124"/>
                <w:sz w:val="28"/>
                <w:szCs w:val="28"/>
                <w:shd w:val="clear" w:color="auto" w:fill="FFFFFF"/>
              </w:rPr>
            </w:pPr>
            <w:r>
              <w:rPr>
                <w:color w:val="202124"/>
                <w:sz w:val="28"/>
                <w:szCs w:val="28"/>
                <w:shd w:val="clear" w:color="auto" w:fill="FFFFFF"/>
              </w:rPr>
              <w:t>10 phút</w:t>
            </w:r>
          </w:p>
          <w:p w:rsidR="00E31C5C" w:rsidRDefault="00E31C5C">
            <w:pPr>
              <w:widowControl/>
              <w:spacing w:after="0" w:line="360" w:lineRule="auto"/>
              <w:ind w:left="0"/>
              <w:rPr>
                <w:color w:val="202124"/>
                <w:sz w:val="28"/>
                <w:szCs w:val="28"/>
                <w:shd w:val="clear" w:color="auto" w:fill="FFFFFF"/>
              </w:rPr>
            </w:pPr>
          </w:p>
          <w:p w:rsidR="00E31C5C" w:rsidRDefault="00DB0488">
            <w:pPr>
              <w:widowControl/>
              <w:spacing w:after="0" w:line="360" w:lineRule="auto"/>
              <w:ind w:left="0"/>
              <w:rPr>
                <w:color w:val="202124"/>
                <w:sz w:val="28"/>
                <w:szCs w:val="28"/>
                <w:shd w:val="clear" w:color="auto" w:fill="FFFFFF"/>
              </w:rPr>
            </w:pPr>
            <w:r>
              <w:rPr>
                <w:color w:val="202124"/>
                <w:sz w:val="28"/>
                <w:szCs w:val="28"/>
                <w:shd w:val="clear" w:color="auto" w:fill="FFFFFF"/>
              </w:rPr>
              <w:t>20 phút</w:t>
            </w:r>
          </w:p>
          <w:p w:rsidR="00E31C5C" w:rsidRDefault="00DB0488">
            <w:pPr>
              <w:pStyle w:val="ListParagraph"/>
              <w:widowControl/>
              <w:numPr>
                <w:ilvl w:val="0"/>
                <w:numId w:val="12"/>
              </w:numPr>
              <w:spacing w:after="0" w:line="360" w:lineRule="auto"/>
              <w:rPr>
                <w:color w:val="202124"/>
                <w:sz w:val="28"/>
                <w:szCs w:val="28"/>
                <w:shd w:val="clear" w:color="auto" w:fill="FFFFFF"/>
              </w:rPr>
            </w:pPr>
            <w:r>
              <w:rPr>
                <w:color w:val="202124"/>
                <w:sz w:val="28"/>
                <w:szCs w:val="28"/>
                <w:shd w:val="clear" w:color="auto" w:fill="FFFFFF"/>
              </w:rPr>
              <w:t>Dự kiên tổng cộng 60 phút</w:t>
            </w:r>
          </w:p>
        </w:tc>
      </w:tr>
    </w:tbl>
    <w:p w:rsidR="00E31C5C" w:rsidRDefault="00E31C5C">
      <w:pPr>
        <w:spacing w:after="0" w:line="360" w:lineRule="auto"/>
        <w:ind w:left="0"/>
        <w:rPr>
          <w:color w:val="202124"/>
          <w:sz w:val="28"/>
          <w:szCs w:val="28"/>
          <w:shd w:val="clear" w:color="auto" w:fill="FFFFFF"/>
        </w:rPr>
      </w:pPr>
    </w:p>
    <w:p w:rsidR="00E31C5C" w:rsidRDefault="00DB0488">
      <w:pPr>
        <w:spacing w:after="0" w:line="360" w:lineRule="auto"/>
        <w:ind w:left="0"/>
        <w:outlineLvl w:val="0"/>
        <w:rPr>
          <w:b/>
          <w:bCs/>
          <w:color w:val="202122"/>
          <w:sz w:val="28"/>
          <w:szCs w:val="28"/>
          <w:shd w:val="clear" w:color="auto" w:fill="FFFFFF"/>
        </w:rPr>
      </w:pPr>
      <w:bookmarkStart w:id="7" w:name="_Toc20883"/>
      <w:r>
        <w:rPr>
          <w:b/>
          <w:bCs/>
          <w:color w:val="202122"/>
          <w:sz w:val="28"/>
          <w:szCs w:val="28"/>
          <w:shd w:val="clear" w:color="auto" w:fill="FFFFFF"/>
        </w:rPr>
        <w:t>2.3 Tài liệu đặc tả yêu cầu</w:t>
      </w:r>
      <w:bookmarkEnd w:id="7"/>
    </w:p>
    <w:p w:rsidR="00E31C5C" w:rsidRDefault="00DB0488">
      <w:pPr>
        <w:spacing w:after="0" w:line="360" w:lineRule="auto"/>
        <w:ind w:left="0"/>
        <w:outlineLvl w:val="1"/>
        <w:rPr>
          <w:b/>
          <w:bCs/>
          <w:color w:val="202122"/>
          <w:sz w:val="28"/>
          <w:szCs w:val="28"/>
          <w:shd w:val="clear" w:color="auto" w:fill="FFFFFF"/>
        </w:rPr>
      </w:pPr>
      <w:bookmarkStart w:id="8" w:name="_Toc32509"/>
      <w:r>
        <w:rPr>
          <w:b/>
          <w:bCs/>
          <w:color w:val="202122"/>
          <w:sz w:val="28"/>
          <w:szCs w:val="28"/>
          <w:shd w:val="clear" w:color="auto" w:fill="FFFFFF"/>
        </w:rPr>
        <w:t>2.3.1 Biểu đồ Logic</w:t>
      </w:r>
      <w:bookmarkEnd w:id="8"/>
    </w:p>
    <w:p w:rsidR="00E31C5C" w:rsidRDefault="00DB0488">
      <w:pPr>
        <w:spacing w:after="0" w:line="360" w:lineRule="auto"/>
        <w:ind w:left="0"/>
        <w:rPr>
          <w:b/>
          <w:bCs/>
          <w:color w:val="202122"/>
          <w:sz w:val="28"/>
          <w:szCs w:val="28"/>
          <w:shd w:val="clear" w:color="auto" w:fill="FFFFFF"/>
        </w:rPr>
      </w:pPr>
      <w:r>
        <w:rPr>
          <w:noProof/>
          <w:sz w:val="28"/>
          <w:szCs w:val="28"/>
        </w:rPr>
        <w:lastRenderedPageBreak/>
        <w:drawing>
          <wp:inline distT="0" distB="0" distL="0" distR="0">
            <wp:extent cx="5588000" cy="4792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588000" cy="4800743"/>
                    </a:xfrm>
                    <a:prstGeom prst="rect">
                      <a:avLst/>
                    </a:prstGeom>
                  </pic:spPr>
                </pic:pic>
              </a:graphicData>
            </a:graphic>
          </wp:inline>
        </w:drawing>
      </w:r>
    </w:p>
    <w:p w:rsidR="00E31C5C" w:rsidRDefault="00DB0488">
      <w:pPr>
        <w:ind w:left="0"/>
        <w:jc w:val="center"/>
        <w:rPr>
          <w:i/>
          <w:iCs/>
          <w:sz w:val="28"/>
          <w:szCs w:val="28"/>
        </w:rPr>
      </w:pPr>
      <w:r>
        <w:rPr>
          <w:i/>
          <w:iCs/>
          <w:sz w:val="28"/>
          <w:szCs w:val="28"/>
        </w:rPr>
        <w:t>Hình 2.1 Biểu đồ ERD</w:t>
      </w:r>
    </w:p>
    <w:p w:rsidR="00E31C5C" w:rsidRDefault="00DB0488">
      <w:pPr>
        <w:spacing w:before="100" w:beforeAutospacing="1" w:after="100" w:afterAutospacing="1" w:line="360" w:lineRule="auto"/>
        <w:ind w:left="0"/>
        <w:rPr>
          <w:color w:val="202124"/>
          <w:sz w:val="28"/>
          <w:szCs w:val="28"/>
          <w:shd w:val="clear" w:color="auto" w:fill="FFFFFF"/>
        </w:rPr>
      </w:pPr>
      <w:r>
        <w:rPr>
          <w:color w:val="202124"/>
          <w:sz w:val="28"/>
          <w:szCs w:val="28"/>
          <w:shd w:val="clear" w:color="auto" w:fill="FFFFFF"/>
        </w:rPr>
        <w:t xml:space="preserve">Quy tắc nghiệp vụ: </w:t>
      </w:r>
    </w:p>
    <w:p w:rsidR="00E31C5C" w:rsidRDefault="00DB0488">
      <w:pPr>
        <w:pStyle w:val="ListParagraph"/>
        <w:numPr>
          <w:ilvl w:val="0"/>
          <w:numId w:val="13"/>
        </w:numPr>
        <w:spacing w:before="100" w:beforeAutospacing="1" w:after="100" w:afterAutospacing="1" w:line="360" w:lineRule="auto"/>
        <w:rPr>
          <w:i/>
          <w:color w:val="202124"/>
          <w:sz w:val="28"/>
          <w:szCs w:val="28"/>
          <w:shd w:val="clear" w:color="auto" w:fill="FFFFFF"/>
        </w:rPr>
      </w:pPr>
      <w:r>
        <w:rPr>
          <w:color w:val="202124"/>
          <w:sz w:val="28"/>
          <w:szCs w:val="28"/>
          <w:shd w:val="clear" w:color="auto" w:fill="FFFFFF"/>
        </w:rPr>
        <w:t>Một địa điểm thi có nhiều phòng thi – Một phòng thi chỉ có thể có 1 địa điểm thi.</w:t>
      </w:r>
    </w:p>
    <w:p w:rsidR="00E31C5C" w:rsidRDefault="00DB0488">
      <w:pPr>
        <w:pStyle w:val="ListParagraph"/>
        <w:numPr>
          <w:ilvl w:val="0"/>
          <w:numId w:val="13"/>
        </w:numPr>
        <w:spacing w:before="100" w:beforeAutospacing="1" w:after="100" w:afterAutospacing="1" w:line="360" w:lineRule="auto"/>
        <w:rPr>
          <w:i/>
          <w:color w:val="202124"/>
          <w:sz w:val="28"/>
          <w:szCs w:val="28"/>
          <w:shd w:val="clear" w:color="auto" w:fill="FFFFFF"/>
        </w:rPr>
      </w:pPr>
      <w:r>
        <w:rPr>
          <w:color w:val="202124"/>
          <w:sz w:val="28"/>
          <w:szCs w:val="28"/>
          <w:shd w:val="clear" w:color="auto" w:fill="FFFFFF"/>
        </w:rPr>
        <w:t>Một phòng thi có nhiều thí sinh – Một thí sinh thì thi nhiều phòng thi.</w:t>
      </w:r>
    </w:p>
    <w:p w:rsidR="00E31C5C" w:rsidRDefault="00DB0488">
      <w:pPr>
        <w:pStyle w:val="ListParagraph"/>
        <w:numPr>
          <w:ilvl w:val="0"/>
          <w:numId w:val="13"/>
        </w:numPr>
        <w:spacing w:before="100" w:beforeAutospacing="1" w:after="100" w:afterAutospacing="1" w:line="360" w:lineRule="auto"/>
        <w:rPr>
          <w:i/>
          <w:color w:val="202124"/>
          <w:sz w:val="28"/>
          <w:szCs w:val="28"/>
          <w:shd w:val="clear" w:color="auto" w:fill="FFFFFF"/>
        </w:rPr>
      </w:pPr>
      <w:r>
        <w:rPr>
          <w:color w:val="202124"/>
          <w:sz w:val="28"/>
          <w:szCs w:val="28"/>
          <w:shd w:val="clear" w:color="auto" w:fill="FFFFFF"/>
        </w:rPr>
        <w:t>Một đối tượng ưu tiên có nhiều hồ sơ thí sinh -  một hồ sơ thí sinh thì chỉ là 1 đối tượng ưu tiên.</w:t>
      </w:r>
    </w:p>
    <w:p w:rsidR="00E31C5C" w:rsidRDefault="00DB0488">
      <w:pPr>
        <w:pStyle w:val="ListParagraph"/>
        <w:numPr>
          <w:ilvl w:val="0"/>
          <w:numId w:val="13"/>
        </w:numPr>
        <w:spacing w:before="100" w:beforeAutospacing="1" w:after="100" w:afterAutospacing="1" w:line="360" w:lineRule="auto"/>
        <w:rPr>
          <w:i/>
          <w:color w:val="202124"/>
          <w:sz w:val="28"/>
          <w:szCs w:val="28"/>
          <w:shd w:val="clear" w:color="auto" w:fill="FFFFFF"/>
        </w:rPr>
      </w:pPr>
      <w:r>
        <w:rPr>
          <w:color w:val="202124"/>
          <w:sz w:val="28"/>
          <w:szCs w:val="28"/>
          <w:shd w:val="clear" w:color="auto" w:fill="FFFFFF"/>
        </w:rPr>
        <w:t>Một khu vực ưu tiên có nhiều hồ sơ thí sinh – một hồ sơ thí sinh chỉ có 1 khu vực ưu tiên.</w:t>
      </w:r>
    </w:p>
    <w:p w:rsidR="00E31C5C" w:rsidRDefault="00DB0488">
      <w:pPr>
        <w:pStyle w:val="ListParagraph"/>
        <w:numPr>
          <w:ilvl w:val="0"/>
          <w:numId w:val="13"/>
        </w:numPr>
        <w:spacing w:before="100" w:beforeAutospacing="1" w:after="100" w:afterAutospacing="1" w:line="360" w:lineRule="auto"/>
        <w:rPr>
          <w:i/>
          <w:color w:val="202124"/>
          <w:sz w:val="28"/>
          <w:szCs w:val="28"/>
          <w:shd w:val="clear" w:color="auto" w:fill="FFFFFF"/>
        </w:rPr>
      </w:pPr>
      <w:r>
        <w:rPr>
          <w:color w:val="202124"/>
          <w:sz w:val="28"/>
          <w:szCs w:val="28"/>
          <w:shd w:val="clear" w:color="auto" w:fill="FFFFFF"/>
        </w:rPr>
        <w:t>Một dân tộc có nhiều hồ sơ thí sinh – Một hồ sơ thí sinh chỉ có 1 dân tộc.</w:t>
      </w:r>
    </w:p>
    <w:p w:rsidR="00E31C5C" w:rsidRDefault="00DB0488">
      <w:pPr>
        <w:pStyle w:val="ListParagraph"/>
        <w:numPr>
          <w:ilvl w:val="0"/>
          <w:numId w:val="13"/>
        </w:numPr>
        <w:spacing w:before="100" w:beforeAutospacing="1" w:after="100" w:afterAutospacing="1" w:line="360" w:lineRule="auto"/>
        <w:rPr>
          <w:i/>
          <w:color w:val="202124"/>
          <w:sz w:val="28"/>
          <w:szCs w:val="28"/>
          <w:shd w:val="clear" w:color="auto" w:fill="FFFFFF"/>
        </w:rPr>
      </w:pPr>
      <w:r>
        <w:rPr>
          <w:color w:val="202124"/>
          <w:sz w:val="28"/>
          <w:szCs w:val="28"/>
          <w:shd w:val="clear" w:color="auto" w:fill="FFFFFF"/>
        </w:rPr>
        <w:t>Một khối xét tuyển có nhiều ngành – một ngành có 1 khối xét tuyển.</w:t>
      </w:r>
    </w:p>
    <w:p w:rsidR="00E31C5C" w:rsidRDefault="00DB0488">
      <w:pPr>
        <w:ind w:left="0"/>
        <w:rPr>
          <w:color w:val="202124"/>
          <w:sz w:val="28"/>
          <w:szCs w:val="28"/>
          <w:shd w:val="clear" w:color="auto" w:fill="FFFFFF"/>
        </w:rPr>
      </w:pPr>
      <w:r>
        <w:rPr>
          <w:color w:val="202124"/>
          <w:sz w:val="28"/>
          <w:szCs w:val="28"/>
          <w:shd w:val="clear" w:color="auto" w:fill="FFFFFF"/>
        </w:rPr>
        <w:t>Một khối xét tuyển có nhiều hồ sơ thí sinh – một hồ sơ thí sinh có 1 khối xét tuyển.</w:t>
      </w:r>
    </w:p>
    <w:p w:rsidR="00E31C5C" w:rsidRDefault="00DB0488">
      <w:pPr>
        <w:ind w:left="0"/>
        <w:outlineLvl w:val="1"/>
        <w:rPr>
          <w:b/>
          <w:bCs/>
          <w:color w:val="202124"/>
          <w:sz w:val="28"/>
          <w:szCs w:val="28"/>
          <w:shd w:val="clear" w:color="auto" w:fill="FFFFFF"/>
        </w:rPr>
      </w:pPr>
      <w:bookmarkStart w:id="9" w:name="_Toc3821"/>
      <w:r>
        <w:rPr>
          <w:b/>
          <w:bCs/>
          <w:color w:val="202124"/>
          <w:sz w:val="28"/>
          <w:szCs w:val="28"/>
          <w:shd w:val="clear" w:color="auto" w:fill="FFFFFF"/>
        </w:rPr>
        <w:lastRenderedPageBreak/>
        <w:t>2.3.2 Biểu đồ use case</w:t>
      </w:r>
      <w:bookmarkEnd w:id="9"/>
    </w:p>
    <w:p w:rsidR="00E31C5C" w:rsidRDefault="00DB0488">
      <w:pPr>
        <w:ind w:left="0"/>
        <w:rPr>
          <w:color w:val="202124"/>
          <w:sz w:val="28"/>
          <w:szCs w:val="28"/>
          <w:shd w:val="clear" w:color="auto" w:fill="FFFFFF"/>
        </w:rPr>
      </w:pPr>
      <w:r>
        <w:rPr>
          <w:noProof/>
          <w:color w:val="202124"/>
          <w:sz w:val="28"/>
          <w:szCs w:val="28"/>
          <w:shd w:val="clear" w:color="auto" w:fill="FFFFFF"/>
        </w:rPr>
        <w:drawing>
          <wp:inline distT="0" distB="0" distL="0" distR="0">
            <wp:extent cx="5674360" cy="7409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74360" cy="7409180"/>
                    </a:xfrm>
                    <a:prstGeom prst="rect">
                      <a:avLst/>
                    </a:prstGeom>
                    <a:noFill/>
                    <a:ln>
                      <a:noFill/>
                    </a:ln>
                  </pic:spPr>
                </pic:pic>
              </a:graphicData>
            </a:graphic>
          </wp:inline>
        </w:drawing>
      </w:r>
    </w:p>
    <w:p w:rsidR="00E31C5C" w:rsidRDefault="00DB0488">
      <w:pPr>
        <w:ind w:left="0"/>
        <w:jc w:val="center"/>
        <w:rPr>
          <w:i/>
          <w:iCs/>
          <w:color w:val="202124"/>
          <w:sz w:val="28"/>
          <w:szCs w:val="28"/>
          <w:shd w:val="clear" w:color="auto" w:fill="FFFFFF"/>
        </w:rPr>
      </w:pPr>
      <w:r>
        <w:rPr>
          <w:i/>
          <w:iCs/>
          <w:color w:val="202124"/>
          <w:sz w:val="28"/>
          <w:szCs w:val="28"/>
          <w:shd w:val="clear" w:color="auto" w:fill="FFFFFF"/>
        </w:rPr>
        <w:t>Hình 2.2 Biểu đồ use case</w:t>
      </w:r>
    </w:p>
    <w:p w:rsidR="00E31C5C" w:rsidRDefault="00DB0488">
      <w:pPr>
        <w:ind w:left="0"/>
        <w:outlineLvl w:val="2"/>
        <w:rPr>
          <w:b/>
          <w:bCs/>
          <w:color w:val="202124"/>
          <w:sz w:val="28"/>
          <w:szCs w:val="28"/>
          <w:shd w:val="clear" w:color="auto" w:fill="FFFFFF"/>
        </w:rPr>
      </w:pPr>
      <w:bookmarkStart w:id="10" w:name="_Toc24775"/>
      <w:r>
        <w:rPr>
          <w:b/>
          <w:bCs/>
          <w:color w:val="202124"/>
          <w:sz w:val="28"/>
          <w:szCs w:val="28"/>
          <w:shd w:val="clear" w:color="auto" w:fill="FFFFFF"/>
        </w:rPr>
        <w:t>2.3.2.1 Use case Tra Cứu Thông Tin Tuyển Sinh</w:t>
      </w:r>
      <w:bookmarkEnd w:id="10"/>
    </w:p>
    <w:p w:rsidR="00E31C5C" w:rsidRDefault="00DB0488">
      <w:pPr>
        <w:numPr>
          <w:ilvl w:val="0"/>
          <w:numId w:val="14"/>
        </w:numPr>
        <w:rPr>
          <w:color w:val="202124"/>
          <w:sz w:val="28"/>
          <w:szCs w:val="28"/>
          <w:shd w:val="clear" w:color="auto" w:fill="FFFFFF"/>
        </w:rPr>
      </w:pPr>
      <w:r>
        <w:rPr>
          <w:color w:val="202124"/>
          <w:sz w:val="28"/>
          <w:szCs w:val="28"/>
          <w:shd w:val="clear" w:color="auto" w:fill="FFFFFF"/>
        </w:rPr>
        <w:lastRenderedPageBreak/>
        <w:t>Mô tả: Usecase này cho phép thí sinh xem lại mọi thông tin chi tiết về chính mình.</w:t>
      </w:r>
    </w:p>
    <w:p w:rsidR="00E31C5C" w:rsidRDefault="00DB0488">
      <w:pPr>
        <w:numPr>
          <w:ilvl w:val="0"/>
          <w:numId w:val="14"/>
        </w:numPr>
        <w:rPr>
          <w:color w:val="202124"/>
          <w:sz w:val="28"/>
          <w:szCs w:val="28"/>
          <w:shd w:val="clear" w:color="auto" w:fill="FFFFFF"/>
        </w:rPr>
      </w:pPr>
      <w:r>
        <w:rPr>
          <w:color w:val="202124"/>
          <w:sz w:val="28"/>
          <w:szCs w:val="28"/>
          <w:shd w:val="clear" w:color="auto" w:fill="FFFFFF"/>
        </w:rPr>
        <w:t>Luồng sự kiện</w:t>
      </w:r>
    </w:p>
    <w:p w:rsidR="00E31C5C" w:rsidRDefault="00DB0488">
      <w:pPr>
        <w:ind w:left="0"/>
        <w:rPr>
          <w:color w:val="202124"/>
          <w:sz w:val="28"/>
          <w:szCs w:val="28"/>
          <w:shd w:val="clear" w:color="auto" w:fill="FFFFFF"/>
        </w:rPr>
      </w:pPr>
      <w:r>
        <w:rPr>
          <w:color w:val="202124"/>
          <w:sz w:val="28"/>
          <w:szCs w:val="28"/>
          <w:shd w:val="clear" w:color="auto" w:fill="FFFFFF"/>
        </w:rPr>
        <w:t>2.1 Luồng cơ bản</w:t>
      </w:r>
    </w:p>
    <w:p w:rsidR="00E31C5C" w:rsidRDefault="00DB0488">
      <w:pPr>
        <w:numPr>
          <w:ilvl w:val="0"/>
          <w:numId w:val="15"/>
        </w:numPr>
        <w:tabs>
          <w:tab w:val="clear" w:pos="425"/>
        </w:tabs>
        <w:rPr>
          <w:color w:val="202124"/>
          <w:sz w:val="28"/>
          <w:szCs w:val="28"/>
          <w:shd w:val="clear" w:color="auto" w:fill="FFFFFF"/>
        </w:rPr>
      </w:pPr>
      <w:r>
        <w:rPr>
          <w:color w:val="202124"/>
          <w:sz w:val="28"/>
          <w:szCs w:val="28"/>
          <w:shd w:val="clear" w:color="auto" w:fill="FFFFFF"/>
        </w:rPr>
        <w:t>Usecase bắt đầu khi người dùng click vào nút “Đăng ký” trên màn hình người dùng. Hệ thống sẽ cho thí sinh nhập thông tin về chính thí sinh đó gồm họ tên, ngày sinh, số CMND, mã dân tộc, đối tượng ưu tiên, khu vực ưu tiên, giới tính. Usecase kết thúc.</w:t>
      </w:r>
    </w:p>
    <w:p w:rsidR="00E31C5C" w:rsidRDefault="00DB0488">
      <w:pPr>
        <w:ind w:left="0"/>
        <w:rPr>
          <w:color w:val="202124"/>
          <w:sz w:val="28"/>
          <w:szCs w:val="28"/>
          <w:shd w:val="clear" w:color="auto" w:fill="FFFFFF"/>
        </w:rPr>
      </w:pPr>
      <w:r>
        <w:rPr>
          <w:color w:val="202124"/>
          <w:sz w:val="28"/>
          <w:szCs w:val="28"/>
          <w:shd w:val="clear" w:color="auto" w:fill="FFFFFF"/>
        </w:rPr>
        <w:t>2.2 Luồng rẽ nhánh</w:t>
      </w:r>
    </w:p>
    <w:p w:rsidR="00E31C5C" w:rsidRDefault="00DB0488">
      <w:pPr>
        <w:numPr>
          <w:ilvl w:val="0"/>
          <w:numId w:val="16"/>
        </w:numPr>
        <w:tabs>
          <w:tab w:val="clear" w:pos="425"/>
        </w:tabs>
        <w:rPr>
          <w:color w:val="202124"/>
          <w:sz w:val="28"/>
          <w:szCs w:val="28"/>
          <w:shd w:val="clear" w:color="auto" w:fill="FFFFFF"/>
        </w:rPr>
      </w:pPr>
      <w:r>
        <w:rPr>
          <w:color w:val="202124"/>
          <w:sz w:val="28"/>
          <w:szCs w:val="28"/>
          <w:shd w:val="clear" w:color="auto" w:fill="FFFFFF"/>
        </w:rPr>
        <w:t>Tại bất kỳ bước nào trong luồng cơ bản nếu không kết nối được với cơ sở dữ liệu thì hệ thống sẽ hiển thị thông báo lỗi và usecase kết thúc.</w:t>
      </w:r>
    </w:p>
    <w:p w:rsidR="00E31C5C" w:rsidRDefault="00DB0488">
      <w:pPr>
        <w:numPr>
          <w:ilvl w:val="0"/>
          <w:numId w:val="14"/>
        </w:numPr>
        <w:rPr>
          <w:color w:val="202124"/>
          <w:sz w:val="28"/>
          <w:szCs w:val="28"/>
          <w:shd w:val="clear" w:color="auto" w:fill="FFFFFF"/>
        </w:rPr>
      </w:pPr>
      <w:r>
        <w:rPr>
          <w:color w:val="202124"/>
          <w:sz w:val="28"/>
          <w:szCs w:val="28"/>
          <w:shd w:val="clear" w:color="auto" w:fill="FFFFFF"/>
        </w:rPr>
        <w:t>Các yêu cầu đặc biệt: Không có</w:t>
      </w:r>
    </w:p>
    <w:p w:rsidR="00E31C5C" w:rsidRDefault="00DB0488">
      <w:pPr>
        <w:numPr>
          <w:ilvl w:val="0"/>
          <w:numId w:val="14"/>
        </w:numPr>
        <w:rPr>
          <w:color w:val="202124"/>
          <w:sz w:val="28"/>
          <w:szCs w:val="28"/>
          <w:shd w:val="clear" w:color="auto" w:fill="FFFFFF"/>
        </w:rPr>
      </w:pPr>
      <w:r>
        <w:rPr>
          <w:color w:val="202124"/>
          <w:sz w:val="28"/>
          <w:szCs w:val="28"/>
          <w:shd w:val="clear" w:color="auto" w:fill="FFFFFF"/>
        </w:rPr>
        <w:t>Tiền điều kiện: Không có</w:t>
      </w:r>
    </w:p>
    <w:p w:rsidR="00E31C5C" w:rsidRDefault="00DB0488">
      <w:pPr>
        <w:numPr>
          <w:ilvl w:val="0"/>
          <w:numId w:val="14"/>
        </w:numPr>
        <w:rPr>
          <w:color w:val="202124"/>
          <w:sz w:val="28"/>
          <w:szCs w:val="28"/>
          <w:shd w:val="clear" w:color="auto" w:fill="FFFFFF"/>
        </w:rPr>
      </w:pPr>
      <w:r>
        <w:rPr>
          <w:color w:val="202124"/>
          <w:sz w:val="28"/>
          <w:szCs w:val="28"/>
          <w:shd w:val="clear" w:color="auto" w:fill="FFFFFF"/>
        </w:rPr>
        <w:t>Hậu điều kiện: Không có</w:t>
      </w:r>
    </w:p>
    <w:p w:rsidR="00E31C5C" w:rsidRDefault="00DB0488">
      <w:pPr>
        <w:numPr>
          <w:ilvl w:val="0"/>
          <w:numId w:val="14"/>
        </w:numPr>
        <w:rPr>
          <w:color w:val="202124"/>
          <w:sz w:val="28"/>
          <w:szCs w:val="28"/>
          <w:shd w:val="clear" w:color="auto" w:fill="FFFFFF"/>
        </w:rPr>
      </w:pPr>
      <w:r>
        <w:rPr>
          <w:color w:val="202124"/>
          <w:sz w:val="28"/>
          <w:szCs w:val="28"/>
          <w:shd w:val="clear" w:color="auto" w:fill="FFFFFF"/>
        </w:rPr>
        <w:t>Điểm mở rộng: Không có.</w:t>
      </w:r>
    </w:p>
    <w:p w:rsidR="00E31C5C" w:rsidRDefault="00DB0488">
      <w:pPr>
        <w:ind w:left="0"/>
        <w:outlineLvl w:val="2"/>
        <w:rPr>
          <w:b/>
          <w:bCs/>
          <w:color w:val="202124"/>
          <w:sz w:val="28"/>
          <w:szCs w:val="28"/>
          <w:shd w:val="clear" w:color="auto" w:fill="FFFFFF"/>
        </w:rPr>
      </w:pPr>
      <w:bookmarkStart w:id="11" w:name="_Toc18347"/>
      <w:r>
        <w:rPr>
          <w:b/>
          <w:bCs/>
          <w:color w:val="202124"/>
          <w:sz w:val="28"/>
          <w:szCs w:val="28"/>
          <w:shd w:val="clear" w:color="auto" w:fill="FFFFFF"/>
        </w:rPr>
        <w:t>2.3.2.2 Use case Đăng Ký Hồ Sơ</w:t>
      </w:r>
      <w:bookmarkEnd w:id="11"/>
    </w:p>
    <w:p w:rsidR="00E31C5C" w:rsidRDefault="00DB0488">
      <w:pPr>
        <w:numPr>
          <w:ilvl w:val="0"/>
          <w:numId w:val="17"/>
        </w:numPr>
        <w:tabs>
          <w:tab w:val="clear" w:pos="425"/>
        </w:tabs>
        <w:rPr>
          <w:color w:val="202124"/>
          <w:sz w:val="28"/>
          <w:szCs w:val="28"/>
          <w:shd w:val="clear" w:color="auto" w:fill="FFFFFF"/>
        </w:rPr>
      </w:pPr>
      <w:r>
        <w:rPr>
          <w:color w:val="202124"/>
          <w:sz w:val="28"/>
          <w:szCs w:val="28"/>
          <w:shd w:val="clear" w:color="auto" w:fill="FFFFFF"/>
        </w:rPr>
        <w:t>Mô tả: Usecase này cho phép thí sinh xem lại mọi thông tin chi tiết về chính mình.</w:t>
      </w:r>
    </w:p>
    <w:p w:rsidR="00E31C5C" w:rsidRDefault="00DB0488">
      <w:pPr>
        <w:numPr>
          <w:ilvl w:val="0"/>
          <w:numId w:val="17"/>
        </w:numPr>
        <w:tabs>
          <w:tab w:val="clear" w:pos="425"/>
        </w:tabs>
        <w:rPr>
          <w:color w:val="202124"/>
          <w:sz w:val="28"/>
          <w:szCs w:val="28"/>
          <w:shd w:val="clear" w:color="auto" w:fill="FFFFFF"/>
        </w:rPr>
      </w:pPr>
      <w:r>
        <w:rPr>
          <w:color w:val="202124"/>
          <w:sz w:val="28"/>
          <w:szCs w:val="28"/>
          <w:shd w:val="clear" w:color="auto" w:fill="FFFFFF"/>
        </w:rPr>
        <w:t>Luồng sự kiện</w:t>
      </w:r>
    </w:p>
    <w:p w:rsidR="00E31C5C" w:rsidRDefault="00DB0488">
      <w:pPr>
        <w:ind w:left="0"/>
        <w:rPr>
          <w:color w:val="202124"/>
          <w:sz w:val="28"/>
          <w:szCs w:val="28"/>
          <w:shd w:val="clear" w:color="auto" w:fill="FFFFFF"/>
        </w:rPr>
      </w:pPr>
      <w:r>
        <w:rPr>
          <w:color w:val="202124"/>
          <w:sz w:val="28"/>
          <w:szCs w:val="28"/>
          <w:shd w:val="clear" w:color="auto" w:fill="FFFFFF"/>
        </w:rPr>
        <w:t>2.1 Luồng cơ bản</w:t>
      </w:r>
    </w:p>
    <w:p w:rsidR="00E31C5C" w:rsidRDefault="00DB0488">
      <w:pPr>
        <w:numPr>
          <w:ilvl w:val="0"/>
          <w:numId w:val="18"/>
        </w:numPr>
        <w:tabs>
          <w:tab w:val="clear" w:pos="425"/>
          <w:tab w:val="left" w:pos="4160"/>
        </w:tabs>
        <w:rPr>
          <w:color w:val="202124"/>
          <w:sz w:val="28"/>
          <w:szCs w:val="28"/>
          <w:shd w:val="clear" w:color="auto" w:fill="FFFFFF"/>
        </w:rPr>
      </w:pPr>
      <w:r>
        <w:rPr>
          <w:color w:val="202124"/>
          <w:sz w:val="28"/>
          <w:szCs w:val="28"/>
          <w:shd w:val="clear" w:color="auto" w:fill="FFFFFF"/>
        </w:rPr>
        <w:t>Usecase bắt đầu khi người dùng click vào nút “tra cứu” trên màn hình người dùng. Hệ thống sẽ lấy thông tin về chính thí sinh đó gồm mã thí sinh, họ tên thí sinh, ngày sinh, giới tính, số CMND, điểm toán, lý hóa, ngoại ngữ, văn, sử, địa, GDCD, Sinh, và tổng điểm… từ bảng HOSOTHISINH sau đó hiển thị lên màn hình và usecase kết thúc.</w:t>
      </w:r>
    </w:p>
    <w:p w:rsidR="00E31C5C" w:rsidRDefault="00DB0488">
      <w:pPr>
        <w:ind w:left="0"/>
        <w:rPr>
          <w:color w:val="202124"/>
          <w:sz w:val="28"/>
          <w:szCs w:val="28"/>
          <w:shd w:val="clear" w:color="auto" w:fill="FFFFFF"/>
        </w:rPr>
      </w:pPr>
      <w:r>
        <w:rPr>
          <w:color w:val="202124"/>
          <w:sz w:val="28"/>
          <w:szCs w:val="28"/>
          <w:shd w:val="clear" w:color="auto" w:fill="FFFFFF"/>
        </w:rPr>
        <w:t>2.2 Luồng rẽ nhánh</w:t>
      </w:r>
    </w:p>
    <w:p w:rsidR="00E31C5C" w:rsidRDefault="00DB0488">
      <w:pPr>
        <w:numPr>
          <w:ilvl w:val="0"/>
          <w:numId w:val="19"/>
        </w:numPr>
        <w:tabs>
          <w:tab w:val="clear" w:pos="425"/>
        </w:tabs>
        <w:rPr>
          <w:color w:val="202124"/>
          <w:sz w:val="28"/>
          <w:szCs w:val="28"/>
          <w:shd w:val="clear" w:color="auto" w:fill="FFFFFF"/>
        </w:rPr>
      </w:pPr>
      <w:r>
        <w:rPr>
          <w:color w:val="202124"/>
          <w:sz w:val="28"/>
          <w:szCs w:val="28"/>
          <w:shd w:val="clear" w:color="auto" w:fill="FFFFFF"/>
        </w:rPr>
        <w:t>Tại bất kỳ bước nào trong luồng cơ bản nếu không kết nối được với cơ sở dữ liệu thì hệ thống sẽ hiển thị thông báo lỗi và usecase kết thúc.</w:t>
      </w:r>
    </w:p>
    <w:p w:rsidR="00E31C5C" w:rsidRDefault="00DB0488">
      <w:pPr>
        <w:numPr>
          <w:ilvl w:val="0"/>
          <w:numId w:val="17"/>
        </w:numPr>
        <w:tabs>
          <w:tab w:val="clear" w:pos="425"/>
        </w:tabs>
        <w:rPr>
          <w:color w:val="202124"/>
          <w:sz w:val="28"/>
          <w:szCs w:val="28"/>
          <w:shd w:val="clear" w:color="auto" w:fill="FFFFFF"/>
        </w:rPr>
      </w:pPr>
      <w:r>
        <w:rPr>
          <w:color w:val="202124"/>
          <w:sz w:val="28"/>
          <w:szCs w:val="28"/>
          <w:shd w:val="clear" w:color="auto" w:fill="FFFFFF"/>
        </w:rPr>
        <w:t>Các yêu cầu đặc biệt: Không có</w:t>
      </w:r>
    </w:p>
    <w:p w:rsidR="00E31C5C" w:rsidRDefault="00DB0488">
      <w:pPr>
        <w:numPr>
          <w:ilvl w:val="0"/>
          <w:numId w:val="17"/>
        </w:numPr>
        <w:tabs>
          <w:tab w:val="clear" w:pos="425"/>
        </w:tabs>
        <w:rPr>
          <w:color w:val="202124"/>
          <w:sz w:val="28"/>
          <w:szCs w:val="28"/>
          <w:shd w:val="clear" w:color="auto" w:fill="FFFFFF"/>
        </w:rPr>
      </w:pPr>
      <w:r>
        <w:rPr>
          <w:color w:val="202124"/>
          <w:sz w:val="28"/>
          <w:szCs w:val="28"/>
          <w:shd w:val="clear" w:color="auto" w:fill="FFFFFF"/>
        </w:rPr>
        <w:lastRenderedPageBreak/>
        <w:t>Tiền điều kiện: Không có</w:t>
      </w:r>
    </w:p>
    <w:p w:rsidR="00E31C5C" w:rsidRDefault="00DB0488">
      <w:pPr>
        <w:numPr>
          <w:ilvl w:val="0"/>
          <w:numId w:val="17"/>
        </w:numPr>
        <w:tabs>
          <w:tab w:val="clear" w:pos="425"/>
        </w:tabs>
        <w:rPr>
          <w:color w:val="202124"/>
          <w:sz w:val="28"/>
          <w:szCs w:val="28"/>
          <w:shd w:val="clear" w:color="auto" w:fill="FFFFFF"/>
        </w:rPr>
      </w:pPr>
      <w:r>
        <w:rPr>
          <w:color w:val="202124"/>
          <w:sz w:val="28"/>
          <w:szCs w:val="28"/>
          <w:shd w:val="clear" w:color="auto" w:fill="FFFFFF"/>
        </w:rPr>
        <w:t>Hậu điều kiện: Không có</w:t>
      </w:r>
    </w:p>
    <w:p w:rsidR="00E31C5C" w:rsidRDefault="00DB0488">
      <w:pPr>
        <w:numPr>
          <w:ilvl w:val="0"/>
          <w:numId w:val="17"/>
        </w:numPr>
        <w:tabs>
          <w:tab w:val="clear" w:pos="425"/>
        </w:tabs>
        <w:rPr>
          <w:color w:val="202124"/>
          <w:sz w:val="28"/>
          <w:szCs w:val="28"/>
          <w:shd w:val="clear" w:color="auto" w:fill="FFFFFF"/>
        </w:rPr>
      </w:pPr>
      <w:r>
        <w:rPr>
          <w:color w:val="202124"/>
          <w:sz w:val="28"/>
          <w:szCs w:val="28"/>
          <w:shd w:val="clear" w:color="auto" w:fill="FFFFFF"/>
        </w:rPr>
        <w:t>Điểm mở rộng: Không có.</w:t>
      </w:r>
    </w:p>
    <w:p w:rsidR="00E31C5C" w:rsidRDefault="00DB0488">
      <w:pPr>
        <w:ind w:left="0"/>
        <w:outlineLvl w:val="2"/>
        <w:rPr>
          <w:b/>
          <w:bCs/>
          <w:color w:val="202124"/>
          <w:sz w:val="28"/>
          <w:szCs w:val="28"/>
          <w:shd w:val="clear" w:color="auto" w:fill="FFFFFF"/>
        </w:rPr>
      </w:pPr>
      <w:bookmarkStart w:id="12" w:name="_Toc6485"/>
      <w:r>
        <w:rPr>
          <w:b/>
          <w:bCs/>
          <w:color w:val="202124"/>
          <w:sz w:val="28"/>
          <w:szCs w:val="28"/>
          <w:shd w:val="clear" w:color="auto" w:fill="FFFFFF"/>
        </w:rPr>
        <w:t>2.3.2.3 Use case Đăng Nhập( Admin) người quản trị</w:t>
      </w:r>
      <w:bookmarkEnd w:id="12"/>
    </w:p>
    <w:p w:rsidR="00E31C5C" w:rsidRDefault="00DB0488">
      <w:pPr>
        <w:numPr>
          <w:ilvl w:val="0"/>
          <w:numId w:val="20"/>
        </w:numPr>
        <w:tabs>
          <w:tab w:val="clear" w:pos="425"/>
        </w:tabs>
        <w:rPr>
          <w:b/>
          <w:bCs/>
          <w:color w:val="202124"/>
          <w:sz w:val="28"/>
          <w:szCs w:val="28"/>
          <w:shd w:val="clear" w:color="auto" w:fill="FFFFFF"/>
        </w:rPr>
      </w:pPr>
      <w:r>
        <w:rPr>
          <w:color w:val="202124"/>
          <w:sz w:val="28"/>
          <w:szCs w:val="28"/>
          <w:shd w:val="clear" w:color="auto" w:fill="FFFFFF"/>
        </w:rPr>
        <w:t>Mô tả: Use case này cho phép người quản trị đăng nhập vào hệ thống phần mềm tuyển sinh.</w:t>
      </w:r>
    </w:p>
    <w:p w:rsidR="00E31C5C" w:rsidRDefault="00DB0488">
      <w:pPr>
        <w:numPr>
          <w:ilvl w:val="0"/>
          <w:numId w:val="20"/>
        </w:numPr>
        <w:tabs>
          <w:tab w:val="clear" w:pos="425"/>
        </w:tabs>
        <w:rPr>
          <w:b/>
          <w:bCs/>
          <w:color w:val="202124"/>
          <w:sz w:val="28"/>
          <w:szCs w:val="28"/>
          <w:shd w:val="clear" w:color="auto" w:fill="FFFFFF"/>
        </w:rPr>
      </w:pPr>
      <w:r>
        <w:rPr>
          <w:color w:val="202124"/>
          <w:sz w:val="28"/>
          <w:szCs w:val="28"/>
          <w:shd w:val="clear" w:color="auto" w:fill="FFFFFF"/>
        </w:rPr>
        <w:t>Luồng sự kiện</w:t>
      </w:r>
    </w:p>
    <w:p w:rsidR="00E31C5C" w:rsidRDefault="00DB0488">
      <w:pPr>
        <w:numPr>
          <w:ilvl w:val="1"/>
          <w:numId w:val="20"/>
        </w:numPr>
        <w:rPr>
          <w:color w:val="202124"/>
          <w:sz w:val="28"/>
          <w:szCs w:val="28"/>
          <w:shd w:val="clear" w:color="auto" w:fill="FFFFFF"/>
        </w:rPr>
      </w:pPr>
      <w:r>
        <w:rPr>
          <w:color w:val="202124"/>
          <w:sz w:val="28"/>
          <w:szCs w:val="28"/>
          <w:shd w:val="clear" w:color="auto" w:fill="FFFFFF"/>
        </w:rPr>
        <w:t>Luồng cơ bản</w:t>
      </w:r>
    </w:p>
    <w:p w:rsidR="00E31C5C" w:rsidRDefault="00DB0488">
      <w:pPr>
        <w:numPr>
          <w:ilvl w:val="0"/>
          <w:numId w:val="21"/>
        </w:numPr>
        <w:tabs>
          <w:tab w:val="clear" w:pos="425"/>
        </w:tabs>
        <w:rPr>
          <w:color w:val="202124"/>
          <w:sz w:val="28"/>
          <w:szCs w:val="28"/>
          <w:shd w:val="clear" w:color="auto" w:fill="FFFFFF"/>
        </w:rPr>
      </w:pPr>
      <w:r>
        <w:rPr>
          <w:color w:val="202124"/>
          <w:sz w:val="28"/>
          <w:szCs w:val="28"/>
          <w:shd w:val="clear" w:color="auto" w:fill="FFFFFF"/>
        </w:rPr>
        <w:t>Usecase này bắt đầu khi người dùng click vào nút “Đăng nhập” trên màn hình người quản trị. Hệ thống sẽ hiển thị màn hình đăng nhập.</w:t>
      </w:r>
    </w:p>
    <w:p w:rsidR="00E31C5C" w:rsidRDefault="00DB0488">
      <w:pPr>
        <w:numPr>
          <w:ilvl w:val="0"/>
          <w:numId w:val="21"/>
        </w:numPr>
        <w:tabs>
          <w:tab w:val="clear" w:pos="425"/>
        </w:tabs>
        <w:rPr>
          <w:color w:val="202124"/>
          <w:sz w:val="28"/>
          <w:szCs w:val="28"/>
          <w:shd w:val="clear" w:color="auto" w:fill="FFFFFF"/>
        </w:rPr>
      </w:pPr>
      <w:r>
        <w:rPr>
          <w:color w:val="202124"/>
          <w:sz w:val="28"/>
          <w:szCs w:val="28"/>
          <w:shd w:val="clear" w:color="auto" w:fill="FFFFFF"/>
        </w:rPr>
        <w:t>Người quản trị nhập email và kiểm tra email, mật khẩu nếu đúng thì cho phép đăng nhập vào hệ thống quản trị tuyển sinh. Use case kết thúc.</w:t>
      </w:r>
    </w:p>
    <w:p w:rsidR="00E31C5C" w:rsidRDefault="00DB0488">
      <w:pPr>
        <w:numPr>
          <w:ilvl w:val="1"/>
          <w:numId w:val="20"/>
        </w:numPr>
        <w:rPr>
          <w:color w:val="202124"/>
          <w:sz w:val="28"/>
          <w:szCs w:val="28"/>
          <w:shd w:val="clear" w:color="auto" w:fill="FFFFFF"/>
        </w:rPr>
      </w:pPr>
      <w:r>
        <w:rPr>
          <w:color w:val="202124"/>
          <w:sz w:val="28"/>
          <w:szCs w:val="28"/>
          <w:shd w:val="clear" w:color="auto" w:fill="FFFFFF"/>
        </w:rPr>
        <w:t>Luồng rẽ nhánh</w:t>
      </w:r>
    </w:p>
    <w:p w:rsidR="00E31C5C" w:rsidRDefault="00DB0488">
      <w:pPr>
        <w:numPr>
          <w:ilvl w:val="0"/>
          <w:numId w:val="22"/>
        </w:numPr>
        <w:tabs>
          <w:tab w:val="clear" w:pos="425"/>
        </w:tabs>
        <w:rPr>
          <w:color w:val="202124"/>
          <w:sz w:val="28"/>
          <w:szCs w:val="28"/>
          <w:shd w:val="clear" w:color="auto" w:fill="FFFFFF"/>
        </w:rPr>
      </w:pPr>
      <w:r>
        <w:rPr>
          <w:color w:val="202124"/>
          <w:sz w:val="28"/>
          <w:szCs w:val="28"/>
          <w:shd w:val="clear" w:color="auto" w:fill="FFFFFF"/>
        </w:rPr>
        <w:t>Tại bước 2 trong luồng cơ bản khi người quản trị nhập email hoặc mật khẩu sai thì hệ thống thông báo lỗi và quay lại bước 2 trong luồng cơ bản.</w:t>
      </w:r>
    </w:p>
    <w:p w:rsidR="00E31C5C" w:rsidRDefault="00DB0488">
      <w:pPr>
        <w:numPr>
          <w:ilvl w:val="0"/>
          <w:numId w:val="22"/>
        </w:numPr>
        <w:tabs>
          <w:tab w:val="clear" w:pos="425"/>
        </w:tabs>
        <w:rPr>
          <w:color w:val="202124"/>
          <w:sz w:val="28"/>
          <w:szCs w:val="28"/>
          <w:shd w:val="clear" w:color="auto" w:fill="FFFFFF"/>
        </w:rPr>
      </w:pPr>
      <w:r>
        <w:rPr>
          <w:color w:val="202124"/>
          <w:sz w:val="28"/>
          <w:szCs w:val="28"/>
          <w:shd w:val="clear" w:color="auto" w:fill="FFFFFF"/>
        </w:rPr>
        <w:t>Tại bất kỳ bước nào trong luồng cơ bản nếu không kết nối được với cơ sở dữ liệu thì hệ thống sẽ hiển thị thông báo lỗi và usecase kết thúc.</w:t>
      </w:r>
    </w:p>
    <w:p w:rsidR="00E31C5C" w:rsidRDefault="00DB0488">
      <w:pPr>
        <w:numPr>
          <w:ilvl w:val="0"/>
          <w:numId w:val="20"/>
        </w:numPr>
        <w:tabs>
          <w:tab w:val="clear" w:pos="425"/>
        </w:tabs>
        <w:rPr>
          <w:b/>
          <w:bCs/>
          <w:color w:val="202124"/>
          <w:sz w:val="28"/>
          <w:szCs w:val="28"/>
          <w:shd w:val="clear" w:color="auto" w:fill="FFFFFF"/>
        </w:rPr>
      </w:pPr>
      <w:r>
        <w:rPr>
          <w:color w:val="202124"/>
          <w:sz w:val="28"/>
          <w:szCs w:val="28"/>
          <w:shd w:val="clear" w:color="auto" w:fill="FFFFFF"/>
        </w:rPr>
        <w:t>Các yêu cầu đặc biệt: Use case này chỉ cho phép một số vai trò như người quản trị, người chủ hệ thống thực hiện.</w:t>
      </w:r>
    </w:p>
    <w:p w:rsidR="00E31C5C" w:rsidRDefault="00DB0488">
      <w:pPr>
        <w:numPr>
          <w:ilvl w:val="0"/>
          <w:numId w:val="20"/>
        </w:numPr>
        <w:tabs>
          <w:tab w:val="clear" w:pos="425"/>
        </w:tabs>
        <w:rPr>
          <w:b/>
          <w:bCs/>
          <w:color w:val="202124"/>
          <w:sz w:val="28"/>
          <w:szCs w:val="28"/>
          <w:shd w:val="clear" w:color="auto" w:fill="FFFFFF"/>
        </w:rPr>
      </w:pPr>
      <w:r>
        <w:rPr>
          <w:color w:val="202124"/>
          <w:sz w:val="28"/>
          <w:szCs w:val="28"/>
          <w:shd w:val="clear" w:color="auto" w:fill="FFFFFF"/>
        </w:rPr>
        <w:t>Tiền điều kiện: Người quản trị cần đăng nhập với cai trò quản trị hệ thống trước khi có thể thực hiện use case.</w:t>
      </w:r>
    </w:p>
    <w:p w:rsidR="00E31C5C" w:rsidRDefault="00DB0488">
      <w:pPr>
        <w:numPr>
          <w:ilvl w:val="0"/>
          <w:numId w:val="20"/>
        </w:numPr>
        <w:tabs>
          <w:tab w:val="clear" w:pos="425"/>
        </w:tabs>
        <w:rPr>
          <w:b/>
          <w:bCs/>
          <w:color w:val="202124"/>
          <w:sz w:val="28"/>
          <w:szCs w:val="28"/>
          <w:shd w:val="clear" w:color="auto" w:fill="FFFFFF"/>
        </w:rPr>
      </w:pPr>
      <w:r>
        <w:rPr>
          <w:color w:val="202124"/>
          <w:sz w:val="28"/>
          <w:szCs w:val="28"/>
          <w:shd w:val="clear" w:color="auto" w:fill="FFFFFF"/>
        </w:rPr>
        <w:t>Hậu điều kiện: Nếu use case kết thúc thành công thì thông tin về tài khoản sẽ được cập nhật trong cơ sở dữ liệu.</w:t>
      </w:r>
    </w:p>
    <w:p w:rsidR="00E31C5C" w:rsidRDefault="00DB0488">
      <w:pPr>
        <w:numPr>
          <w:ilvl w:val="0"/>
          <w:numId w:val="20"/>
        </w:numPr>
        <w:tabs>
          <w:tab w:val="clear" w:pos="425"/>
        </w:tabs>
        <w:rPr>
          <w:color w:val="202124"/>
          <w:sz w:val="28"/>
          <w:szCs w:val="28"/>
          <w:shd w:val="clear" w:color="auto" w:fill="FFFFFF"/>
        </w:rPr>
      </w:pPr>
      <w:r>
        <w:rPr>
          <w:color w:val="202124"/>
          <w:sz w:val="28"/>
          <w:szCs w:val="28"/>
          <w:shd w:val="clear" w:color="auto" w:fill="FFFFFF"/>
        </w:rPr>
        <w:t>Điểm mở rộng: Không có.</w:t>
      </w:r>
    </w:p>
    <w:p w:rsidR="00E31C5C" w:rsidRDefault="00DB0488">
      <w:pPr>
        <w:ind w:left="0"/>
        <w:outlineLvl w:val="2"/>
        <w:rPr>
          <w:b/>
          <w:bCs/>
          <w:color w:val="202124"/>
          <w:sz w:val="28"/>
          <w:szCs w:val="28"/>
          <w:shd w:val="clear" w:color="auto" w:fill="FFFFFF"/>
        </w:rPr>
      </w:pPr>
      <w:bookmarkStart w:id="13" w:name="_Toc32325"/>
      <w:r>
        <w:rPr>
          <w:b/>
          <w:bCs/>
          <w:color w:val="202124"/>
          <w:sz w:val="28"/>
          <w:szCs w:val="28"/>
          <w:shd w:val="clear" w:color="auto" w:fill="FFFFFF"/>
        </w:rPr>
        <w:t>2.3.2.4 Use case quản trị Hồ Sơ</w:t>
      </w:r>
      <w:bookmarkEnd w:id="13"/>
    </w:p>
    <w:p w:rsidR="00E31C5C" w:rsidRDefault="00DB0488">
      <w:pPr>
        <w:numPr>
          <w:ilvl w:val="0"/>
          <w:numId w:val="23"/>
        </w:numPr>
        <w:tabs>
          <w:tab w:val="clear" w:pos="425"/>
        </w:tabs>
        <w:rPr>
          <w:b/>
          <w:bCs/>
          <w:color w:val="202124"/>
          <w:sz w:val="28"/>
          <w:szCs w:val="28"/>
          <w:shd w:val="clear" w:color="auto" w:fill="FFFFFF"/>
        </w:rPr>
      </w:pPr>
      <w:r>
        <w:rPr>
          <w:color w:val="202124"/>
          <w:sz w:val="28"/>
          <w:szCs w:val="28"/>
          <w:shd w:val="clear" w:color="auto" w:fill="FFFFFF"/>
        </w:rPr>
        <w:t>Mô tả: Use case này cho phép người quản trị xem, thêm, sửa, xóa hồ sơ thí sinh trong bảng HOSOTHISINH.</w:t>
      </w:r>
    </w:p>
    <w:p w:rsidR="00E31C5C" w:rsidRDefault="00DB0488">
      <w:pPr>
        <w:numPr>
          <w:ilvl w:val="0"/>
          <w:numId w:val="23"/>
        </w:numPr>
        <w:tabs>
          <w:tab w:val="clear" w:pos="425"/>
        </w:tabs>
        <w:rPr>
          <w:b/>
          <w:bCs/>
          <w:color w:val="202124"/>
          <w:sz w:val="28"/>
          <w:szCs w:val="28"/>
          <w:shd w:val="clear" w:color="auto" w:fill="FFFFFF"/>
        </w:rPr>
      </w:pPr>
      <w:r>
        <w:rPr>
          <w:color w:val="202124"/>
          <w:sz w:val="28"/>
          <w:szCs w:val="28"/>
          <w:shd w:val="clear" w:color="auto" w:fill="FFFFFF"/>
        </w:rPr>
        <w:t>Luồng sự kiện</w:t>
      </w:r>
    </w:p>
    <w:p w:rsidR="00E31C5C" w:rsidRDefault="00DB0488">
      <w:pPr>
        <w:numPr>
          <w:ilvl w:val="1"/>
          <w:numId w:val="23"/>
        </w:numPr>
        <w:rPr>
          <w:color w:val="202124"/>
          <w:sz w:val="28"/>
          <w:szCs w:val="28"/>
          <w:shd w:val="clear" w:color="auto" w:fill="FFFFFF"/>
        </w:rPr>
      </w:pPr>
      <w:r>
        <w:rPr>
          <w:color w:val="202124"/>
          <w:sz w:val="28"/>
          <w:szCs w:val="28"/>
          <w:shd w:val="clear" w:color="auto" w:fill="FFFFFF"/>
        </w:rPr>
        <w:lastRenderedPageBreak/>
        <w:t>Luồng cơ bản</w:t>
      </w:r>
    </w:p>
    <w:p w:rsidR="00E31C5C" w:rsidRDefault="00DB0488">
      <w:pPr>
        <w:numPr>
          <w:ilvl w:val="0"/>
          <w:numId w:val="24"/>
        </w:numPr>
        <w:tabs>
          <w:tab w:val="clear" w:pos="425"/>
        </w:tabs>
        <w:rPr>
          <w:color w:val="202124"/>
          <w:sz w:val="28"/>
          <w:szCs w:val="28"/>
          <w:shd w:val="clear" w:color="auto" w:fill="FFFFFF"/>
        </w:rPr>
      </w:pPr>
      <w:r>
        <w:rPr>
          <w:color w:val="202124"/>
          <w:sz w:val="28"/>
          <w:szCs w:val="28"/>
          <w:shd w:val="clear" w:color="auto" w:fill="FFFFFF"/>
        </w:rPr>
        <w:t>Use case này bắt đầu khi người quản trị click vào nút “quản trị hồ sơ thí sinh” trên menu quản trị. Hệ thống lấy ra danh sách hồ sơ thí sinh bao gồm mã thí sinh, họ tên, ngày sinh, địa chỉ, số CMND, mã dân tộc, dân tộc, mã dân tộc ưu tiên, mã khu vực ưu tiên, giới tính. Từ bảng HOSOTHISINH trong cơ sở dũ liệu và hiển thị danh sách các hồ sơ lên màn hình</w:t>
      </w:r>
    </w:p>
    <w:p w:rsidR="00E31C5C" w:rsidRDefault="00DB0488">
      <w:pPr>
        <w:numPr>
          <w:ilvl w:val="0"/>
          <w:numId w:val="24"/>
        </w:numPr>
        <w:tabs>
          <w:tab w:val="clear" w:pos="425"/>
        </w:tabs>
        <w:rPr>
          <w:color w:val="202124"/>
          <w:sz w:val="28"/>
          <w:szCs w:val="28"/>
          <w:shd w:val="clear" w:color="auto" w:fill="FFFFFF"/>
        </w:rPr>
      </w:pPr>
      <w:r>
        <w:rPr>
          <w:color w:val="202124"/>
          <w:sz w:val="28"/>
          <w:szCs w:val="28"/>
          <w:shd w:val="clear" w:color="auto" w:fill="FFFFFF"/>
        </w:rPr>
        <w:t>Xóa hồ sơ sinh viên</w:t>
      </w:r>
    </w:p>
    <w:p w:rsidR="00E31C5C" w:rsidRDefault="00DB0488">
      <w:pPr>
        <w:ind w:left="0"/>
        <w:rPr>
          <w:color w:val="202124"/>
          <w:sz w:val="28"/>
          <w:szCs w:val="28"/>
          <w:shd w:val="clear" w:color="auto" w:fill="FFFFFF"/>
        </w:rPr>
      </w:pPr>
      <w:r>
        <w:rPr>
          <w:color w:val="202124"/>
          <w:sz w:val="28"/>
          <w:szCs w:val="28"/>
          <w:shd w:val="clear" w:color="auto" w:fill="FFFFFF"/>
        </w:rPr>
        <w:tab/>
        <w:t>- Người quản trị click vào nút “xóa” trên một hồ sơ bất kỳ trên giao diện quản trị hồ sơ thí sinh. Hệ thống sẽ hiển thị một màn hình yêu cầu xác nhận xóa.</w:t>
      </w:r>
    </w:p>
    <w:p w:rsidR="00E31C5C" w:rsidRDefault="00DB0488">
      <w:pPr>
        <w:ind w:left="0"/>
        <w:rPr>
          <w:color w:val="202124"/>
          <w:sz w:val="28"/>
          <w:szCs w:val="28"/>
          <w:shd w:val="clear" w:color="auto" w:fill="FFFFFF"/>
        </w:rPr>
      </w:pPr>
      <w:r>
        <w:rPr>
          <w:color w:val="202124"/>
          <w:sz w:val="28"/>
          <w:szCs w:val="28"/>
          <w:shd w:val="clear" w:color="auto" w:fill="FFFFFF"/>
        </w:rPr>
        <w:tab/>
        <w:t xml:space="preserve">- Người quản trị click nút “đồng ý” Hệ thống sẽ xóa hồ sơ thí sinh được chọn khỏi bảng HOSOTHISINH. Hệ thống hiển thị danh sách hồ sơ thí sinh đã được cập nhật. </w:t>
      </w:r>
    </w:p>
    <w:p w:rsidR="00E31C5C" w:rsidRDefault="00DB0488">
      <w:pPr>
        <w:numPr>
          <w:ilvl w:val="0"/>
          <w:numId w:val="24"/>
        </w:numPr>
        <w:tabs>
          <w:tab w:val="clear" w:pos="425"/>
        </w:tabs>
        <w:rPr>
          <w:color w:val="202124"/>
          <w:sz w:val="28"/>
          <w:szCs w:val="28"/>
          <w:shd w:val="clear" w:color="auto" w:fill="FFFFFF"/>
        </w:rPr>
      </w:pPr>
      <w:r>
        <w:rPr>
          <w:color w:val="202124"/>
          <w:sz w:val="28"/>
          <w:szCs w:val="28"/>
          <w:shd w:val="clear" w:color="auto" w:fill="FFFFFF"/>
        </w:rPr>
        <w:t>Thêm hồ sơ sinh viên</w:t>
      </w:r>
    </w:p>
    <w:p w:rsidR="00E31C5C" w:rsidRDefault="00DB0488">
      <w:pPr>
        <w:ind w:left="0"/>
        <w:rPr>
          <w:color w:val="202124"/>
          <w:sz w:val="28"/>
          <w:szCs w:val="28"/>
          <w:shd w:val="clear" w:color="auto" w:fill="FFFFFF"/>
        </w:rPr>
      </w:pPr>
      <w:r>
        <w:rPr>
          <w:color w:val="202124"/>
          <w:sz w:val="28"/>
          <w:szCs w:val="28"/>
          <w:shd w:val="clear" w:color="auto" w:fill="FFFFFF"/>
        </w:rPr>
        <w:tab/>
        <w:t>- Người quản trị nhập thông tin thí sinh cần thêm bao gồm mã thí sinh, họ tên, ngày sinh, địa chỉ, số CMND, mã dân tộc, dân tộc, mã dân tộc ưu tiên, mã khu vực ưu tiên, giới tính vào bảng HOSOTHISINH trong cơ sở dữ liệu. Hệ thống sẽ hiển thị một màn hình yêu cầu xác nhận thêm.</w:t>
      </w:r>
    </w:p>
    <w:p w:rsidR="00E31C5C" w:rsidRDefault="00DB0488">
      <w:pPr>
        <w:ind w:left="0"/>
        <w:rPr>
          <w:color w:val="202124"/>
          <w:sz w:val="28"/>
          <w:szCs w:val="28"/>
          <w:shd w:val="clear" w:color="auto" w:fill="FFFFFF"/>
        </w:rPr>
      </w:pPr>
      <w:r>
        <w:rPr>
          <w:color w:val="202124"/>
          <w:sz w:val="28"/>
          <w:szCs w:val="28"/>
          <w:shd w:val="clear" w:color="auto" w:fill="FFFFFF"/>
        </w:rPr>
        <w:tab/>
        <w:t xml:space="preserve">- Người quản trị ấn vào nút “đồng ý” hệ thống sẽ thêm thí sinh đó vào bảng HOSOTHISINH. </w:t>
      </w:r>
    </w:p>
    <w:p w:rsidR="00E31C5C" w:rsidRDefault="00DB0488">
      <w:pPr>
        <w:numPr>
          <w:ilvl w:val="0"/>
          <w:numId w:val="24"/>
        </w:numPr>
        <w:tabs>
          <w:tab w:val="clear" w:pos="425"/>
        </w:tabs>
        <w:rPr>
          <w:color w:val="202124"/>
          <w:sz w:val="28"/>
          <w:szCs w:val="28"/>
          <w:shd w:val="clear" w:color="auto" w:fill="FFFFFF"/>
        </w:rPr>
      </w:pPr>
      <w:r>
        <w:rPr>
          <w:color w:val="202124"/>
          <w:sz w:val="28"/>
          <w:szCs w:val="28"/>
          <w:shd w:val="clear" w:color="auto" w:fill="FFFFFF"/>
        </w:rPr>
        <w:t>Sửa hồ sơ sinh viên</w:t>
      </w:r>
    </w:p>
    <w:p w:rsidR="00E31C5C" w:rsidRDefault="00DB0488">
      <w:pPr>
        <w:ind w:left="0"/>
        <w:rPr>
          <w:color w:val="202124"/>
          <w:sz w:val="28"/>
          <w:szCs w:val="28"/>
          <w:shd w:val="clear" w:color="auto" w:fill="FFFFFF"/>
        </w:rPr>
      </w:pPr>
      <w:r>
        <w:rPr>
          <w:color w:val="202124"/>
          <w:sz w:val="28"/>
          <w:szCs w:val="28"/>
          <w:shd w:val="clear" w:color="auto" w:fill="FFFFFF"/>
        </w:rPr>
        <w:tab/>
        <w:t>- Người quản trị nhấn vào hồ sơ thí sinh cần sửa trên giao diện. Quản trị sẽ sửa thông tin cần sửa đã được hiển thị trên màn hình gồm có Họ và tên, ngày sinh, số CMND, mã dân tộc, mã dân tộc ưu tiên, mã khu vực ưu tiên, giới tính,… từ bảng HOSOTHISINH. Hệ thống sẽ hiển thị một màn hình để xác nhận sửa.</w:t>
      </w:r>
    </w:p>
    <w:p w:rsidR="00E31C5C" w:rsidRDefault="00DB0488">
      <w:pPr>
        <w:ind w:left="0"/>
        <w:rPr>
          <w:color w:val="202124"/>
          <w:sz w:val="28"/>
          <w:szCs w:val="28"/>
          <w:shd w:val="clear" w:color="auto" w:fill="FFFFFF"/>
        </w:rPr>
      </w:pPr>
      <w:r>
        <w:rPr>
          <w:color w:val="202124"/>
          <w:sz w:val="28"/>
          <w:szCs w:val="28"/>
          <w:shd w:val="clear" w:color="auto" w:fill="FFFFFF"/>
        </w:rPr>
        <w:tab/>
        <w:t>- Người quản trị ấn vào nút “đồng ý” hệ thống sẽ cập nhật lại hồ sơ đó trong bảng HOSOTHISINH. Use case kết thúc.</w:t>
      </w:r>
    </w:p>
    <w:p w:rsidR="00E31C5C" w:rsidRDefault="00DB0488">
      <w:pPr>
        <w:numPr>
          <w:ilvl w:val="1"/>
          <w:numId w:val="23"/>
        </w:numPr>
        <w:rPr>
          <w:color w:val="202124"/>
          <w:sz w:val="28"/>
          <w:szCs w:val="28"/>
          <w:shd w:val="clear" w:color="auto" w:fill="FFFFFF"/>
        </w:rPr>
      </w:pPr>
      <w:r>
        <w:rPr>
          <w:color w:val="202124"/>
          <w:sz w:val="28"/>
          <w:szCs w:val="28"/>
          <w:shd w:val="clear" w:color="auto" w:fill="FFFFFF"/>
        </w:rPr>
        <w:t>Luồng rẽ nhánh</w:t>
      </w:r>
    </w:p>
    <w:p w:rsidR="00DB0488" w:rsidRDefault="00DB0488" w:rsidP="00DB0488">
      <w:pPr>
        <w:pStyle w:val="ListParagraph"/>
        <w:numPr>
          <w:ilvl w:val="0"/>
          <w:numId w:val="25"/>
        </w:numPr>
        <w:spacing w:after="160" w:line="360" w:lineRule="auto"/>
        <w:ind w:left="720" w:hanging="360"/>
        <w:rPr>
          <w:color w:val="202124"/>
          <w:sz w:val="28"/>
          <w:szCs w:val="28"/>
          <w:shd w:val="clear" w:color="auto" w:fill="FFFFFF"/>
        </w:rPr>
      </w:pPr>
      <w:r>
        <w:rPr>
          <w:color w:val="202124"/>
          <w:sz w:val="28"/>
          <w:szCs w:val="28"/>
          <w:shd w:val="clear" w:color="auto" w:fill="FFFFFF"/>
        </w:rPr>
        <w:t xml:space="preserve">Tại bước 2 ý b) trong luồng cơ bản, nếu người quản trị click vào nút </w:t>
      </w:r>
    </w:p>
    <w:p w:rsidR="00E31C5C" w:rsidRDefault="00DB0488" w:rsidP="00DB0488">
      <w:pPr>
        <w:pStyle w:val="ListParagraph"/>
        <w:numPr>
          <w:ilvl w:val="0"/>
          <w:numId w:val="25"/>
        </w:numPr>
        <w:spacing w:after="160" w:line="360" w:lineRule="auto"/>
        <w:ind w:left="720" w:hanging="360"/>
        <w:rPr>
          <w:color w:val="202124"/>
          <w:sz w:val="28"/>
          <w:szCs w:val="28"/>
          <w:shd w:val="clear" w:color="auto" w:fill="FFFFFF"/>
        </w:rPr>
      </w:pPr>
      <w:r>
        <w:rPr>
          <w:color w:val="202124"/>
          <w:sz w:val="28"/>
          <w:szCs w:val="28"/>
          <w:shd w:val="clear" w:color="auto" w:fill="FFFFFF"/>
        </w:rPr>
        <w:lastRenderedPageBreak/>
        <w:t>thí sinh.</w:t>
      </w:r>
    </w:p>
    <w:p w:rsidR="00E31C5C" w:rsidRDefault="00DB0488" w:rsidP="00DB0488">
      <w:pPr>
        <w:pStyle w:val="ListParagraph"/>
        <w:numPr>
          <w:ilvl w:val="0"/>
          <w:numId w:val="25"/>
        </w:numPr>
        <w:spacing w:after="160" w:line="360" w:lineRule="auto"/>
        <w:ind w:left="720" w:hanging="360"/>
        <w:rPr>
          <w:color w:val="202124"/>
          <w:sz w:val="28"/>
          <w:szCs w:val="28"/>
          <w:shd w:val="clear" w:color="auto" w:fill="FFFFFF"/>
        </w:rPr>
      </w:pPr>
      <w:r>
        <w:rPr>
          <w:color w:val="202124"/>
          <w:sz w:val="28"/>
          <w:szCs w:val="28"/>
          <w:shd w:val="clear" w:color="auto" w:fill="FFFFFF"/>
        </w:rPr>
        <w:t>Tại bước 2 ý c) trong luồng cơ bản. Nếu quản trị click vào nút “hủy bỏ” hệ thống sẽ hủy bỏ thao tác thêm thí sinh vào bảng HOSOTHISINH.</w:t>
      </w:r>
    </w:p>
    <w:p w:rsidR="00E31C5C" w:rsidRDefault="00DB0488" w:rsidP="00DB0488">
      <w:pPr>
        <w:pStyle w:val="ListParagraph"/>
        <w:numPr>
          <w:ilvl w:val="0"/>
          <w:numId w:val="25"/>
        </w:numPr>
        <w:spacing w:after="160" w:line="360" w:lineRule="auto"/>
        <w:ind w:left="720" w:hanging="360"/>
        <w:rPr>
          <w:color w:val="202124"/>
          <w:sz w:val="28"/>
          <w:szCs w:val="28"/>
          <w:shd w:val="clear" w:color="auto" w:fill="FFFFFF"/>
        </w:rPr>
      </w:pPr>
      <w:r>
        <w:rPr>
          <w:color w:val="202124"/>
          <w:sz w:val="28"/>
          <w:szCs w:val="28"/>
          <w:shd w:val="clear" w:color="auto" w:fill="FFFFFF"/>
        </w:rPr>
        <w:t>Tại bước 2 ý d) trong luồng cơ bản. Nếu người quản trị nhấn vào nút “hủy bỏ” hệ thống sẽ hủy bỏ thao tác và trả lại giao diện quản trị hồ sơ thí sinh.</w:t>
      </w:r>
    </w:p>
    <w:p w:rsidR="00E31C5C" w:rsidRDefault="00DB0488" w:rsidP="00DB0488">
      <w:pPr>
        <w:pStyle w:val="ListParagraph"/>
        <w:numPr>
          <w:ilvl w:val="0"/>
          <w:numId w:val="25"/>
        </w:numPr>
        <w:spacing w:after="160" w:line="360" w:lineRule="auto"/>
        <w:ind w:left="720" w:hanging="360"/>
        <w:rPr>
          <w:color w:val="202124"/>
          <w:sz w:val="28"/>
          <w:szCs w:val="28"/>
          <w:shd w:val="clear" w:color="auto" w:fill="FFFFFF"/>
        </w:rPr>
      </w:pPr>
      <w:r>
        <w:rPr>
          <w:color w:val="202124"/>
          <w:sz w:val="28"/>
          <w:szCs w:val="28"/>
          <w:shd w:val="clear" w:color="auto" w:fill="FFFFFF"/>
        </w:rPr>
        <w:t>Tại bất kỳ bước nào trong luồng cơ bản nếu không kết nối được với cơ sở dữ liệu thì hệ thống sẽ hiển thị thông báo lỗi và usecase kết thúc.</w:t>
      </w:r>
    </w:p>
    <w:p w:rsidR="00E31C5C" w:rsidRDefault="00DB0488">
      <w:pPr>
        <w:numPr>
          <w:ilvl w:val="0"/>
          <w:numId w:val="23"/>
        </w:numPr>
        <w:tabs>
          <w:tab w:val="clear" w:pos="425"/>
        </w:tabs>
        <w:rPr>
          <w:b/>
          <w:bCs/>
          <w:color w:val="202124"/>
          <w:sz w:val="28"/>
          <w:szCs w:val="28"/>
          <w:shd w:val="clear" w:color="auto" w:fill="FFFFFF"/>
        </w:rPr>
      </w:pPr>
      <w:r>
        <w:rPr>
          <w:color w:val="202124"/>
          <w:sz w:val="28"/>
          <w:szCs w:val="28"/>
          <w:shd w:val="clear" w:color="auto" w:fill="FFFFFF"/>
        </w:rPr>
        <w:t>Các yêu cầu đặc biệt: Use case này chỉ cho phép một số vai trò như người quản trị, người chủ hệ thống thực hiện.</w:t>
      </w:r>
    </w:p>
    <w:p w:rsidR="00E31C5C" w:rsidRDefault="00DB0488">
      <w:pPr>
        <w:numPr>
          <w:ilvl w:val="0"/>
          <w:numId w:val="23"/>
        </w:numPr>
        <w:tabs>
          <w:tab w:val="clear" w:pos="425"/>
        </w:tabs>
        <w:rPr>
          <w:b/>
          <w:bCs/>
          <w:color w:val="202124"/>
          <w:sz w:val="28"/>
          <w:szCs w:val="28"/>
          <w:shd w:val="clear" w:color="auto" w:fill="FFFFFF"/>
        </w:rPr>
      </w:pPr>
      <w:r>
        <w:rPr>
          <w:color w:val="202124"/>
          <w:sz w:val="28"/>
          <w:szCs w:val="28"/>
          <w:shd w:val="clear" w:color="auto" w:fill="FFFFFF"/>
        </w:rPr>
        <w:t>Tiền điều kiện: Người quản trị cần đăng nhập với cai trò quản trị hệ thống trước khi có thể thực hiện use case.</w:t>
      </w:r>
    </w:p>
    <w:p w:rsidR="00E31C5C" w:rsidRDefault="00DB0488">
      <w:pPr>
        <w:numPr>
          <w:ilvl w:val="0"/>
          <w:numId w:val="23"/>
        </w:numPr>
        <w:tabs>
          <w:tab w:val="clear" w:pos="425"/>
        </w:tabs>
        <w:rPr>
          <w:b/>
          <w:bCs/>
          <w:color w:val="202124"/>
          <w:sz w:val="28"/>
          <w:szCs w:val="28"/>
          <w:shd w:val="clear" w:color="auto" w:fill="FFFFFF"/>
        </w:rPr>
      </w:pPr>
      <w:r>
        <w:rPr>
          <w:color w:val="202124"/>
          <w:sz w:val="28"/>
          <w:szCs w:val="28"/>
          <w:shd w:val="clear" w:color="auto" w:fill="FFFFFF"/>
        </w:rPr>
        <w:t>Hậu điều kiện: Nếu use case kết thcus thành công thì thông tin về tài khoản sẽ được cập nhật trong cơ sở dữ liệu.</w:t>
      </w:r>
    </w:p>
    <w:p w:rsidR="00E31C5C" w:rsidRDefault="00DB0488">
      <w:pPr>
        <w:numPr>
          <w:ilvl w:val="0"/>
          <w:numId w:val="23"/>
        </w:numPr>
        <w:tabs>
          <w:tab w:val="clear" w:pos="425"/>
        </w:tabs>
        <w:rPr>
          <w:color w:val="202124"/>
          <w:sz w:val="28"/>
          <w:szCs w:val="28"/>
          <w:shd w:val="clear" w:color="auto" w:fill="FFFFFF"/>
        </w:rPr>
      </w:pPr>
      <w:r>
        <w:rPr>
          <w:color w:val="202124"/>
          <w:sz w:val="28"/>
          <w:szCs w:val="28"/>
          <w:shd w:val="clear" w:color="auto" w:fill="FFFFFF"/>
        </w:rPr>
        <w:t>Điểm mở rộng: Không có.</w:t>
      </w:r>
    </w:p>
    <w:p w:rsidR="00E31C5C" w:rsidRDefault="00DB0488">
      <w:pPr>
        <w:ind w:left="0"/>
        <w:outlineLvl w:val="2"/>
        <w:rPr>
          <w:b/>
          <w:bCs/>
          <w:color w:val="202124"/>
          <w:sz w:val="28"/>
          <w:szCs w:val="28"/>
          <w:shd w:val="clear" w:color="auto" w:fill="FFFFFF"/>
        </w:rPr>
      </w:pPr>
      <w:bookmarkStart w:id="14" w:name="_Toc15072"/>
      <w:r>
        <w:rPr>
          <w:b/>
          <w:bCs/>
          <w:color w:val="202124"/>
          <w:sz w:val="28"/>
          <w:szCs w:val="28"/>
          <w:shd w:val="clear" w:color="auto" w:fill="FFFFFF"/>
        </w:rPr>
        <w:t>2.3.2.5 Use case quản trị Tài Khoản</w:t>
      </w:r>
      <w:bookmarkEnd w:id="14"/>
    </w:p>
    <w:p w:rsidR="00E31C5C" w:rsidRDefault="00DB0488">
      <w:pPr>
        <w:numPr>
          <w:ilvl w:val="0"/>
          <w:numId w:val="26"/>
        </w:numPr>
        <w:tabs>
          <w:tab w:val="clear" w:pos="425"/>
        </w:tabs>
        <w:rPr>
          <w:b/>
          <w:bCs/>
          <w:color w:val="202124"/>
          <w:sz w:val="28"/>
          <w:szCs w:val="28"/>
          <w:shd w:val="clear" w:color="auto" w:fill="FFFFFF"/>
        </w:rPr>
      </w:pPr>
      <w:r>
        <w:rPr>
          <w:color w:val="202124"/>
          <w:sz w:val="28"/>
          <w:szCs w:val="28"/>
          <w:shd w:val="clear" w:color="auto" w:fill="FFFFFF"/>
        </w:rPr>
        <w:t>Mô tả: Use case này cho phép người quản trị xem, thêm, sửa, xóa tài khoản thí sinh và người thuộc bộ phận quản trị.</w:t>
      </w:r>
    </w:p>
    <w:p w:rsidR="00E31C5C" w:rsidRDefault="00DB0488">
      <w:pPr>
        <w:numPr>
          <w:ilvl w:val="0"/>
          <w:numId w:val="26"/>
        </w:numPr>
        <w:tabs>
          <w:tab w:val="clear" w:pos="425"/>
        </w:tabs>
        <w:rPr>
          <w:b/>
          <w:bCs/>
          <w:color w:val="202124"/>
          <w:sz w:val="28"/>
          <w:szCs w:val="28"/>
          <w:shd w:val="clear" w:color="auto" w:fill="FFFFFF"/>
        </w:rPr>
      </w:pPr>
      <w:r>
        <w:rPr>
          <w:color w:val="202124"/>
          <w:sz w:val="28"/>
          <w:szCs w:val="28"/>
          <w:shd w:val="clear" w:color="auto" w:fill="FFFFFF"/>
        </w:rPr>
        <w:t>Luồng sự kiện</w:t>
      </w:r>
    </w:p>
    <w:p w:rsidR="00E31C5C" w:rsidRDefault="00DB0488">
      <w:pPr>
        <w:numPr>
          <w:ilvl w:val="1"/>
          <w:numId w:val="26"/>
        </w:numPr>
        <w:rPr>
          <w:color w:val="202124"/>
          <w:sz w:val="28"/>
          <w:szCs w:val="28"/>
          <w:shd w:val="clear" w:color="auto" w:fill="FFFFFF"/>
        </w:rPr>
      </w:pPr>
      <w:r>
        <w:rPr>
          <w:color w:val="202124"/>
          <w:sz w:val="28"/>
          <w:szCs w:val="28"/>
          <w:shd w:val="clear" w:color="auto" w:fill="FFFFFF"/>
        </w:rPr>
        <w:t>Luồng cơ bản</w:t>
      </w:r>
    </w:p>
    <w:p w:rsidR="00E31C5C" w:rsidRDefault="00DB0488">
      <w:pPr>
        <w:numPr>
          <w:ilvl w:val="0"/>
          <w:numId w:val="27"/>
        </w:numPr>
        <w:tabs>
          <w:tab w:val="clear" w:pos="425"/>
        </w:tabs>
        <w:rPr>
          <w:color w:val="202124"/>
          <w:sz w:val="28"/>
          <w:szCs w:val="28"/>
          <w:shd w:val="clear" w:color="auto" w:fill="FFFFFF"/>
        </w:rPr>
      </w:pPr>
      <w:r>
        <w:rPr>
          <w:color w:val="202124"/>
          <w:sz w:val="28"/>
          <w:szCs w:val="28"/>
          <w:shd w:val="clear" w:color="auto" w:fill="FFFFFF"/>
        </w:rPr>
        <w:t>Use case này bắt đầu khi người quản trị click vào nút “quản trị tài khoản” trên menu quản trị. Hệ thống lấy ra danh sách hồ sơ thí sinh bao gồm tên đăng nhập, mật khẩu, ID từ bảng TAIKHOAN trong cơ sở dũ liệu và hiển thị danh sách các tài khoản trên màn hình. Hệ thống lấy ra danh sách hồ sơ thí sinh bao gồm tên đăng nhập, mật khẩu, ID từ bảng TAIKHOAN trong cơ sở dũ liệu và hiển thị danh sách các tài khoản trên màn hình.</w:t>
      </w:r>
    </w:p>
    <w:p w:rsidR="00E31C5C" w:rsidRDefault="00DB0488">
      <w:pPr>
        <w:numPr>
          <w:ilvl w:val="0"/>
          <w:numId w:val="27"/>
        </w:numPr>
        <w:tabs>
          <w:tab w:val="clear" w:pos="425"/>
        </w:tabs>
        <w:rPr>
          <w:color w:val="202124"/>
          <w:sz w:val="28"/>
          <w:szCs w:val="28"/>
          <w:shd w:val="clear" w:color="auto" w:fill="FFFFFF"/>
        </w:rPr>
      </w:pPr>
      <w:r>
        <w:rPr>
          <w:color w:val="202124"/>
          <w:sz w:val="28"/>
          <w:szCs w:val="28"/>
          <w:shd w:val="clear" w:color="auto" w:fill="FFFFFF"/>
        </w:rPr>
        <w:t>Xóa tài khoản</w:t>
      </w:r>
    </w:p>
    <w:p w:rsidR="00E31C5C" w:rsidRDefault="00DB0488">
      <w:pPr>
        <w:ind w:left="0"/>
        <w:rPr>
          <w:color w:val="202124"/>
          <w:sz w:val="28"/>
          <w:szCs w:val="28"/>
          <w:shd w:val="clear" w:color="auto" w:fill="FFFFFF"/>
        </w:rPr>
      </w:pPr>
      <w:r>
        <w:rPr>
          <w:color w:val="202124"/>
          <w:sz w:val="28"/>
          <w:szCs w:val="28"/>
          <w:shd w:val="clear" w:color="auto" w:fill="FFFFFF"/>
        </w:rPr>
        <w:tab/>
        <w:t>- Người quản trị nhấn vào tài khoản có trên bảng TAIKHOAN đã được hiển thị trên màn hình. Hệ thống hiển thị lên màn hình xác nhận có đồng ý xóa không.</w:t>
      </w:r>
    </w:p>
    <w:p w:rsidR="00E31C5C" w:rsidRDefault="00DB0488">
      <w:pPr>
        <w:ind w:left="0"/>
        <w:rPr>
          <w:color w:val="202124"/>
          <w:sz w:val="28"/>
          <w:szCs w:val="28"/>
          <w:shd w:val="clear" w:color="auto" w:fill="FFFFFF"/>
        </w:rPr>
      </w:pPr>
      <w:r>
        <w:rPr>
          <w:color w:val="202124"/>
          <w:sz w:val="28"/>
          <w:szCs w:val="28"/>
          <w:shd w:val="clear" w:color="auto" w:fill="FFFFFF"/>
        </w:rPr>
        <w:lastRenderedPageBreak/>
        <w:tab/>
        <w:t>- Người quản trị nhấn vào nút “xác nhận” tài khoản sẽ được xóa trên cơ sở dữ liệu được lấy từ bảng TAIKHOAN.</w:t>
      </w:r>
    </w:p>
    <w:p w:rsidR="00E31C5C" w:rsidRDefault="00DB0488">
      <w:pPr>
        <w:numPr>
          <w:ilvl w:val="0"/>
          <w:numId w:val="27"/>
        </w:numPr>
        <w:tabs>
          <w:tab w:val="clear" w:pos="425"/>
        </w:tabs>
        <w:rPr>
          <w:color w:val="202124"/>
          <w:sz w:val="28"/>
          <w:szCs w:val="28"/>
          <w:shd w:val="clear" w:color="auto" w:fill="FFFFFF"/>
        </w:rPr>
      </w:pPr>
      <w:r>
        <w:rPr>
          <w:color w:val="202124"/>
          <w:sz w:val="28"/>
          <w:szCs w:val="28"/>
          <w:shd w:val="clear" w:color="auto" w:fill="FFFFFF"/>
        </w:rPr>
        <w:t>Thêm tài khoản cho người quản trị</w:t>
      </w:r>
    </w:p>
    <w:p w:rsidR="00E31C5C" w:rsidRDefault="00DB0488">
      <w:pPr>
        <w:ind w:left="0"/>
        <w:rPr>
          <w:color w:val="202124"/>
          <w:sz w:val="28"/>
          <w:szCs w:val="28"/>
          <w:shd w:val="clear" w:color="auto" w:fill="FFFFFF"/>
        </w:rPr>
      </w:pPr>
      <w:r>
        <w:rPr>
          <w:color w:val="202124"/>
          <w:sz w:val="28"/>
          <w:szCs w:val="28"/>
          <w:shd w:val="clear" w:color="auto" w:fill="FFFFFF"/>
        </w:rPr>
        <w:tab/>
        <w:t>- Người quản trị điền thông tin gồm có Tên đăng nhập, mật khẩu và ID vào bảng TAIKHOAN và nhấn vào nút “thêm tài khoản quản trị”, hệ thống hiển thị lên màn hình tài khoản đã được thêm vào bảng TAIKHOAN vào hộp thoại đã có trước đó.</w:t>
      </w:r>
    </w:p>
    <w:p w:rsidR="00E31C5C" w:rsidRDefault="00DB0488">
      <w:pPr>
        <w:numPr>
          <w:ilvl w:val="0"/>
          <w:numId w:val="27"/>
        </w:numPr>
        <w:tabs>
          <w:tab w:val="clear" w:pos="425"/>
        </w:tabs>
        <w:rPr>
          <w:color w:val="202124"/>
          <w:sz w:val="28"/>
          <w:szCs w:val="28"/>
          <w:shd w:val="clear" w:color="auto" w:fill="FFFFFF"/>
        </w:rPr>
      </w:pPr>
      <w:r>
        <w:rPr>
          <w:color w:val="202124"/>
          <w:sz w:val="28"/>
          <w:szCs w:val="28"/>
          <w:shd w:val="clear" w:color="auto" w:fill="FFFFFF"/>
        </w:rPr>
        <w:t>Thêm tài khoản cho người dùng</w:t>
      </w:r>
    </w:p>
    <w:p w:rsidR="00E31C5C" w:rsidRDefault="00DB0488">
      <w:pPr>
        <w:ind w:left="0"/>
        <w:rPr>
          <w:color w:val="202124"/>
          <w:sz w:val="28"/>
          <w:szCs w:val="28"/>
          <w:shd w:val="clear" w:color="auto" w:fill="FFFFFF"/>
        </w:rPr>
      </w:pPr>
      <w:r>
        <w:rPr>
          <w:color w:val="202124"/>
          <w:sz w:val="28"/>
          <w:szCs w:val="28"/>
          <w:shd w:val="clear" w:color="auto" w:fill="FFFFFF"/>
        </w:rPr>
        <w:tab/>
        <w:t>- Người quản trị điền thông tin gồm có Tên đăng nhập, mật khẩu và ID vào bảng TAIKHOAN rồi nhấn vào nút “thêm tài khoản người dùng”, hệ thống hiển thị lên màn hình tài khoản đã được thêm vào bảng TAIKHOAN vào hộp thoại đã có trước đó</w:t>
      </w:r>
    </w:p>
    <w:p w:rsidR="00E31C5C" w:rsidRDefault="00DB0488">
      <w:pPr>
        <w:numPr>
          <w:ilvl w:val="0"/>
          <w:numId w:val="27"/>
        </w:numPr>
        <w:tabs>
          <w:tab w:val="clear" w:pos="425"/>
        </w:tabs>
        <w:rPr>
          <w:color w:val="202124"/>
          <w:sz w:val="28"/>
          <w:szCs w:val="28"/>
          <w:shd w:val="clear" w:color="auto" w:fill="FFFFFF"/>
        </w:rPr>
      </w:pPr>
      <w:r>
        <w:rPr>
          <w:color w:val="202124"/>
          <w:sz w:val="28"/>
          <w:szCs w:val="28"/>
          <w:shd w:val="clear" w:color="auto" w:fill="FFFFFF"/>
        </w:rPr>
        <w:t>Sửa tài khoản</w:t>
      </w:r>
    </w:p>
    <w:p w:rsidR="00E31C5C" w:rsidRDefault="00DB0488">
      <w:pPr>
        <w:ind w:left="0"/>
        <w:rPr>
          <w:color w:val="202124"/>
          <w:sz w:val="28"/>
          <w:szCs w:val="28"/>
          <w:shd w:val="clear" w:color="auto" w:fill="FFFFFF"/>
        </w:rPr>
      </w:pPr>
      <w:r>
        <w:rPr>
          <w:color w:val="202124"/>
          <w:sz w:val="28"/>
          <w:szCs w:val="28"/>
          <w:shd w:val="clear" w:color="auto" w:fill="FFFFFF"/>
        </w:rPr>
        <w:tab/>
        <w:t>-  Người quản trị nhấn vào tài khoản cần sửa trên hộp thoại có sẵn đã được hiển thị trên màn hình. Hệ thống hiển thị lên màn hình form thông tin sửa mật khẩu</w:t>
      </w:r>
    </w:p>
    <w:p w:rsidR="00E31C5C" w:rsidRDefault="00DB0488">
      <w:pPr>
        <w:ind w:left="0"/>
        <w:rPr>
          <w:color w:val="202124"/>
          <w:sz w:val="28"/>
          <w:szCs w:val="28"/>
          <w:shd w:val="clear" w:color="auto" w:fill="FFFFFF"/>
        </w:rPr>
      </w:pPr>
      <w:r>
        <w:rPr>
          <w:color w:val="202124"/>
          <w:sz w:val="28"/>
          <w:szCs w:val="28"/>
          <w:shd w:val="clear" w:color="auto" w:fill="FFFFFF"/>
        </w:rPr>
        <w:tab/>
        <w:t>- Người quản trị nhấn vào nút sửa. Hệ thống cập nhật lại cơ sở dữ liệu trong bảng TAIKHOAN</w:t>
      </w:r>
    </w:p>
    <w:p w:rsidR="00E31C5C" w:rsidRDefault="00DB0488">
      <w:pPr>
        <w:numPr>
          <w:ilvl w:val="1"/>
          <w:numId w:val="26"/>
        </w:numPr>
        <w:rPr>
          <w:color w:val="202124"/>
          <w:sz w:val="28"/>
          <w:szCs w:val="28"/>
          <w:shd w:val="clear" w:color="auto" w:fill="FFFFFF"/>
        </w:rPr>
      </w:pPr>
      <w:r>
        <w:rPr>
          <w:color w:val="202124"/>
          <w:sz w:val="28"/>
          <w:szCs w:val="28"/>
          <w:shd w:val="clear" w:color="auto" w:fill="FFFFFF"/>
        </w:rPr>
        <w:t>Luồng rẽ nhánh</w:t>
      </w:r>
    </w:p>
    <w:p w:rsidR="00E31C5C" w:rsidRDefault="00DB0488">
      <w:pPr>
        <w:pStyle w:val="ListParagraph"/>
        <w:numPr>
          <w:ilvl w:val="0"/>
          <w:numId w:val="28"/>
        </w:numPr>
        <w:spacing w:after="160" w:line="360" w:lineRule="auto"/>
        <w:ind w:left="360" w:hanging="360"/>
        <w:rPr>
          <w:color w:val="202124"/>
          <w:sz w:val="28"/>
          <w:szCs w:val="28"/>
          <w:shd w:val="clear" w:color="auto" w:fill="FFFFFF"/>
        </w:rPr>
      </w:pPr>
      <w:r>
        <w:rPr>
          <w:color w:val="202124"/>
          <w:sz w:val="28"/>
          <w:szCs w:val="28"/>
          <w:shd w:val="clear" w:color="auto" w:fill="FFFFFF"/>
        </w:rPr>
        <w:t>Tại bước bước 2 ý b) trong luồng cơ bản, nếu người quản trị nhấn vào nút “hủy bỏ” hệ thống sẽ hủy bỏ thao tác và trả lạ giao diện quản trị tài khoản.</w:t>
      </w:r>
    </w:p>
    <w:p w:rsidR="00E31C5C" w:rsidRDefault="00DB0488">
      <w:pPr>
        <w:pStyle w:val="ListParagraph"/>
        <w:numPr>
          <w:ilvl w:val="0"/>
          <w:numId w:val="28"/>
        </w:numPr>
        <w:spacing w:after="160" w:line="360" w:lineRule="auto"/>
        <w:ind w:left="360" w:hanging="360"/>
        <w:rPr>
          <w:color w:val="202124"/>
          <w:sz w:val="28"/>
          <w:szCs w:val="28"/>
          <w:shd w:val="clear" w:color="auto" w:fill="FFFFFF"/>
        </w:rPr>
      </w:pPr>
      <w:r>
        <w:rPr>
          <w:color w:val="202124"/>
          <w:sz w:val="28"/>
          <w:szCs w:val="28"/>
          <w:shd w:val="clear" w:color="auto" w:fill="FFFFFF"/>
        </w:rPr>
        <w:t>Tại bước 1 ý e) trong luồng cơ bản, nếu người quản trị sửa cả tên đăng nhập hoặc ID mà không phải là mật khẩu. Thì thông báo lỗi</w:t>
      </w:r>
    </w:p>
    <w:p w:rsidR="00E31C5C" w:rsidRDefault="00DB0488">
      <w:pPr>
        <w:pStyle w:val="ListParagraph"/>
        <w:numPr>
          <w:ilvl w:val="0"/>
          <w:numId w:val="28"/>
        </w:numPr>
        <w:spacing w:after="160" w:line="360" w:lineRule="auto"/>
        <w:ind w:left="360" w:hanging="360"/>
        <w:rPr>
          <w:color w:val="202124"/>
          <w:sz w:val="28"/>
          <w:szCs w:val="28"/>
          <w:shd w:val="clear" w:color="auto" w:fill="FFFFFF"/>
        </w:rPr>
      </w:pPr>
      <w:r>
        <w:rPr>
          <w:color w:val="202124"/>
          <w:sz w:val="28"/>
          <w:szCs w:val="28"/>
          <w:shd w:val="clear" w:color="auto" w:fill="FFFFFF"/>
        </w:rPr>
        <w:t>Tại bất kỳ bước nào trong luồng cơ bản nếu không kết nối được với cơ sở dữ liệu thì hệ thống sẽ hiển thị thông báo lỗi và usecase kết thúc.</w:t>
      </w:r>
    </w:p>
    <w:p w:rsidR="00E31C5C" w:rsidRDefault="00DB0488">
      <w:pPr>
        <w:numPr>
          <w:ilvl w:val="0"/>
          <w:numId w:val="26"/>
        </w:numPr>
        <w:tabs>
          <w:tab w:val="clear" w:pos="425"/>
        </w:tabs>
        <w:rPr>
          <w:b/>
          <w:bCs/>
          <w:color w:val="202124"/>
          <w:sz w:val="28"/>
          <w:szCs w:val="28"/>
          <w:shd w:val="clear" w:color="auto" w:fill="FFFFFF"/>
        </w:rPr>
      </w:pPr>
      <w:r>
        <w:rPr>
          <w:color w:val="202124"/>
          <w:sz w:val="28"/>
          <w:szCs w:val="28"/>
          <w:shd w:val="clear" w:color="auto" w:fill="FFFFFF"/>
        </w:rPr>
        <w:t>Các yêu cầu đặc biệt: Use case này chỉ cho phép một số vai trò như người quản trị, người chủ hệ thống thực hiện.</w:t>
      </w:r>
    </w:p>
    <w:p w:rsidR="00E31C5C" w:rsidRDefault="00DB0488">
      <w:pPr>
        <w:numPr>
          <w:ilvl w:val="0"/>
          <w:numId w:val="26"/>
        </w:numPr>
        <w:tabs>
          <w:tab w:val="clear" w:pos="425"/>
        </w:tabs>
        <w:rPr>
          <w:b/>
          <w:bCs/>
          <w:color w:val="202124"/>
          <w:sz w:val="28"/>
          <w:szCs w:val="28"/>
          <w:shd w:val="clear" w:color="auto" w:fill="FFFFFF"/>
        </w:rPr>
      </w:pPr>
      <w:r>
        <w:rPr>
          <w:color w:val="202124"/>
          <w:sz w:val="28"/>
          <w:szCs w:val="28"/>
          <w:shd w:val="clear" w:color="auto" w:fill="FFFFFF"/>
        </w:rPr>
        <w:t>Tiền điều kiện: Người quản trị cần đăng nhập với cai trò quản trị hệ thống trước khi có thể thực hiện use case.</w:t>
      </w:r>
    </w:p>
    <w:p w:rsidR="00E31C5C" w:rsidRDefault="00DB0488">
      <w:pPr>
        <w:numPr>
          <w:ilvl w:val="0"/>
          <w:numId w:val="26"/>
        </w:numPr>
        <w:tabs>
          <w:tab w:val="clear" w:pos="425"/>
        </w:tabs>
        <w:rPr>
          <w:b/>
          <w:bCs/>
          <w:color w:val="202124"/>
          <w:sz w:val="28"/>
          <w:szCs w:val="28"/>
          <w:shd w:val="clear" w:color="auto" w:fill="FFFFFF"/>
        </w:rPr>
      </w:pPr>
      <w:r>
        <w:rPr>
          <w:color w:val="202124"/>
          <w:sz w:val="28"/>
          <w:szCs w:val="28"/>
          <w:shd w:val="clear" w:color="auto" w:fill="FFFFFF"/>
        </w:rPr>
        <w:lastRenderedPageBreak/>
        <w:t>Hậu điều kiện: Người use case kết thúc thành công thì thông tin về tài khoản sẽ được cập nhật trong cơ sở dữ liệu.</w:t>
      </w:r>
    </w:p>
    <w:p w:rsidR="00E31C5C" w:rsidRDefault="00DB0488">
      <w:pPr>
        <w:numPr>
          <w:ilvl w:val="0"/>
          <w:numId w:val="26"/>
        </w:numPr>
        <w:tabs>
          <w:tab w:val="clear" w:pos="425"/>
        </w:tabs>
        <w:rPr>
          <w:color w:val="202124"/>
          <w:sz w:val="28"/>
          <w:szCs w:val="28"/>
          <w:shd w:val="clear" w:color="auto" w:fill="FFFFFF"/>
        </w:rPr>
      </w:pPr>
      <w:r>
        <w:rPr>
          <w:color w:val="202124"/>
          <w:sz w:val="28"/>
          <w:szCs w:val="28"/>
          <w:shd w:val="clear" w:color="auto" w:fill="FFFFFF"/>
        </w:rPr>
        <w:t>Điểm mở rộng: Không có.</w:t>
      </w:r>
    </w:p>
    <w:p w:rsidR="00E31C5C" w:rsidRDefault="00DB0488">
      <w:pPr>
        <w:ind w:left="0"/>
        <w:outlineLvl w:val="2"/>
        <w:rPr>
          <w:b/>
          <w:bCs/>
          <w:color w:val="202124"/>
          <w:sz w:val="28"/>
          <w:szCs w:val="28"/>
          <w:shd w:val="clear" w:color="auto" w:fill="FFFFFF"/>
        </w:rPr>
      </w:pPr>
      <w:bookmarkStart w:id="15" w:name="_Toc5951"/>
      <w:r>
        <w:rPr>
          <w:b/>
          <w:bCs/>
          <w:color w:val="202124"/>
          <w:sz w:val="28"/>
          <w:szCs w:val="28"/>
          <w:shd w:val="clear" w:color="auto" w:fill="FFFFFF"/>
        </w:rPr>
        <w:t>2.3.2.6 Use case nhập điểm hồ sơ</w:t>
      </w:r>
      <w:bookmarkEnd w:id="15"/>
    </w:p>
    <w:p w:rsidR="00E31C5C" w:rsidRDefault="00DB0488">
      <w:pPr>
        <w:numPr>
          <w:ilvl w:val="0"/>
          <w:numId w:val="29"/>
        </w:numPr>
        <w:tabs>
          <w:tab w:val="clear" w:pos="425"/>
        </w:tabs>
        <w:rPr>
          <w:b/>
          <w:bCs/>
          <w:color w:val="202124"/>
          <w:sz w:val="28"/>
          <w:szCs w:val="28"/>
          <w:shd w:val="clear" w:color="auto" w:fill="FFFFFF"/>
        </w:rPr>
      </w:pPr>
      <w:r>
        <w:rPr>
          <w:color w:val="202124"/>
          <w:sz w:val="28"/>
          <w:szCs w:val="28"/>
          <w:shd w:val="clear" w:color="auto" w:fill="FFFFFF"/>
        </w:rPr>
        <w:t>Mô tả: Use case này cho phép người quản trị nhập điểm thi vào hồ sơ thí sinh.</w:t>
      </w:r>
    </w:p>
    <w:p w:rsidR="00E31C5C" w:rsidRDefault="00DB0488">
      <w:pPr>
        <w:numPr>
          <w:ilvl w:val="0"/>
          <w:numId w:val="29"/>
        </w:numPr>
        <w:tabs>
          <w:tab w:val="clear" w:pos="425"/>
        </w:tabs>
        <w:rPr>
          <w:b/>
          <w:bCs/>
          <w:color w:val="202124"/>
          <w:sz w:val="28"/>
          <w:szCs w:val="28"/>
          <w:shd w:val="clear" w:color="auto" w:fill="FFFFFF"/>
        </w:rPr>
      </w:pPr>
      <w:r>
        <w:rPr>
          <w:color w:val="202124"/>
          <w:sz w:val="28"/>
          <w:szCs w:val="28"/>
          <w:shd w:val="clear" w:color="auto" w:fill="FFFFFF"/>
        </w:rPr>
        <w:t>Luồng sự kiện</w:t>
      </w:r>
    </w:p>
    <w:p w:rsidR="00E31C5C" w:rsidRDefault="00DB0488">
      <w:pPr>
        <w:numPr>
          <w:ilvl w:val="1"/>
          <w:numId w:val="29"/>
        </w:numPr>
        <w:rPr>
          <w:color w:val="202124"/>
          <w:sz w:val="28"/>
          <w:szCs w:val="28"/>
          <w:shd w:val="clear" w:color="auto" w:fill="FFFFFF"/>
        </w:rPr>
      </w:pPr>
      <w:r>
        <w:rPr>
          <w:color w:val="202124"/>
          <w:sz w:val="28"/>
          <w:szCs w:val="28"/>
          <w:shd w:val="clear" w:color="auto" w:fill="FFFFFF"/>
        </w:rPr>
        <w:t>Luồng cơ bản</w:t>
      </w:r>
    </w:p>
    <w:p w:rsidR="00E31C5C" w:rsidRDefault="00DB0488">
      <w:pPr>
        <w:numPr>
          <w:ilvl w:val="0"/>
          <w:numId w:val="30"/>
        </w:numPr>
        <w:tabs>
          <w:tab w:val="clear" w:pos="425"/>
        </w:tabs>
        <w:rPr>
          <w:color w:val="202124"/>
          <w:sz w:val="28"/>
          <w:szCs w:val="28"/>
          <w:shd w:val="clear" w:color="auto" w:fill="FFFFFF"/>
        </w:rPr>
      </w:pPr>
      <w:r>
        <w:rPr>
          <w:color w:val="202124"/>
          <w:sz w:val="28"/>
          <w:szCs w:val="28"/>
          <w:shd w:val="clear" w:color="auto" w:fill="FFFFFF"/>
        </w:rPr>
        <w:t>Use case này bắt đầu khi người quản trị nhấn vào nút “Nhập điểm hồ sơ” trên menu quản trị. Hệ thống sẽ hiển thị form nhập gồm mã thí sinh, điểm toán, điểm lý, điểm hóa, điểm sinh, điểm văn, điểm anh, điểm sử, điểm địa, điểm GDCD được lấy ra từ bảng HOSOTHISINH.</w:t>
      </w:r>
    </w:p>
    <w:p w:rsidR="00E31C5C" w:rsidRDefault="00DB0488">
      <w:pPr>
        <w:numPr>
          <w:ilvl w:val="0"/>
          <w:numId w:val="30"/>
        </w:numPr>
        <w:tabs>
          <w:tab w:val="clear" w:pos="425"/>
        </w:tabs>
        <w:rPr>
          <w:color w:val="202124"/>
          <w:sz w:val="28"/>
          <w:szCs w:val="28"/>
          <w:shd w:val="clear" w:color="auto" w:fill="FFFFFF"/>
        </w:rPr>
      </w:pPr>
      <w:r>
        <w:rPr>
          <w:color w:val="202124"/>
          <w:sz w:val="28"/>
          <w:szCs w:val="28"/>
          <w:shd w:val="clear" w:color="auto" w:fill="FFFFFF"/>
        </w:rPr>
        <w:t>Nhập điểm</w:t>
      </w:r>
      <w:r>
        <w:rPr>
          <w:color w:val="202124"/>
          <w:sz w:val="28"/>
          <w:szCs w:val="28"/>
          <w:shd w:val="clear" w:color="auto" w:fill="FFFFFF"/>
        </w:rPr>
        <w:tab/>
      </w:r>
    </w:p>
    <w:p w:rsidR="00E31C5C" w:rsidRDefault="00DB0488">
      <w:pPr>
        <w:ind w:left="0"/>
        <w:rPr>
          <w:color w:val="202124"/>
          <w:sz w:val="28"/>
          <w:szCs w:val="28"/>
          <w:shd w:val="clear" w:color="auto" w:fill="FFFFFF"/>
        </w:rPr>
      </w:pPr>
      <w:r>
        <w:rPr>
          <w:color w:val="202124"/>
          <w:sz w:val="28"/>
          <w:szCs w:val="28"/>
          <w:shd w:val="clear" w:color="auto" w:fill="FFFFFF"/>
        </w:rPr>
        <w:tab/>
        <w:t>- Khi quản trị đã nhập điểm vào form và nhấn vào nút nhập điểm, hệ thống sẽ lưu điểm đã nhập vào bảng HOSOTHISINH.</w:t>
      </w:r>
    </w:p>
    <w:p w:rsidR="00E31C5C" w:rsidRDefault="00DB0488">
      <w:pPr>
        <w:numPr>
          <w:ilvl w:val="0"/>
          <w:numId w:val="30"/>
        </w:numPr>
        <w:tabs>
          <w:tab w:val="clear" w:pos="425"/>
        </w:tabs>
        <w:rPr>
          <w:color w:val="202124"/>
          <w:sz w:val="28"/>
          <w:szCs w:val="28"/>
          <w:shd w:val="clear" w:color="auto" w:fill="FFFFFF"/>
        </w:rPr>
      </w:pPr>
      <w:r>
        <w:rPr>
          <w:color w:val="202124"/>
          <w:sz w:val="28"/>
          <w:szCs w:val="28"/>
          <w:shd w:val="clear" w:color="auto" w:fill="FFFFFF"/>
        </w:rPr>
        <w:t>Tạo lại</w:t>
      </w:r>
    </w:p>
    <w:p w:rsidR="00E31C5C" w:rsidRDefault="00DB0488">
      <w:pPr>
        <w:ind w:left="0"/>
        <w:rPr>
          <w:color w:val="202124"/>
          <w:sz w:val="28"/>
          <w:szCs w:val="28"/>
          <w:shd w:val="clear" w:color="auto" w:fill="FFFFFF"/>
        </w:rPr>
      </w:pPr>
      <w:r>
        <w:rPr>
          <w:color w:val="202124"/>
          <w:sz w:val="28"/>
          <w:szCs w:val="28"/>
          <w:shd w:val="clear" w:color="auto" w:fill="FFFFFF"/>
        </w:rPr>
        <w:tab/>
        <w:t>- Khi quản trị nhấn vào nút “tạo lại”, form thông tin đã nhập điểm sẽ xóa toàn bộ vào quay lại form trống để nhập lại form mới. Use case kết thúc.</w:t>
      </w:r>
    </w:p>
    <w:p w:rsidR="00E31C5C" w:rsidRDefault="00DB0488">
      <w:pPr>
        <w:numPr>
          <w:ilvl w:val="1"/>
          <w:numId w:val="29"/>
        </w:numPr>
        <w:rPr>
          <w:color w:val="202124"/>
          <w:sz w:val="28"/>
          <w:szCs w:val="28"/>
          <w:shd w:val="clear" w:color="auto" w:fill="FFFFFF"/>
        </w:rPr>
      </w:pPr>
      <w:r>
        <w:rPr>
          <w:color w:val="202124"/>
          <w:sz w:val="28"/>
          <w:szCs w:val="28"/>
          <w:shd w:val="clear" w:color="auto" w:fill="FFFFFF"/>
        </w:rPr>
        <w:t>Luồng rẽ nhánh</w:t>
      </w:r>
    </w:p>
    <w:p w:rsidR="00E31C5C" w:rsidRDefault="00DB0488">
      <w:pPr>
        <w:pStyle w:val="ListParagraph"/>
        <w:numPr>
          <w:ilvl w:val="0"/>
          <w:numId w:val="31"/>
        </w:numPr>
        <w:spacing w:after="160" w:line="360" w:lineRule="auto"/>
        <w:ind w:left="360" w:hanging="360"/>
        <w:rPr>
          <w:color w:val="202124"/>
          <w:sz w:val="28"/>
          <w:szCs w:val="28"/>
          <w:shd w:val="clear" w:color="auto" w:fill="FFFFFF"/>
        </w:rPr>
      </w:pPr>
      <w:r>
        <w:rPr>
          <w:color w:val="202124"/>
          <w:sz w:val="28"/>
          <w:szCs w:val="28"/>
          <w:shd w:val="clear" w:color="auto" w:fill="FFFFFF"/>
        </w:rPr>
        <w:t>Tại bước b của luồng cơ bản, nếu nhập mã thí sinh bị sai sẽ không thể thêm điểm vào cơ sở dữ liệu. Hiển thị thông báo lỗi.</w:t>
      </w:r>
    </w:p>
    <w:p w:rsidR="00E31C5C" w:rsidRDefault="00DB0488">
      <w:pPr>
        <w:pStyle w:val="ListParagraph"/>
        <w:numPr>
          <w:ilvl w:val="0"/>
          <w:numId w:val="31"/>
        </w:numPr>
        <w:spacing w:after="160" w:line="360" w:lineRule="auto"/>
        <w:ind w:left="360" w:hanging="360"/>
        <w:rPr>
          <w:color w:val="202124"/>
          <w:sz w:val="28"/>
          <w:szCs w:val="28"/>
          <w:shd w:val="clear" w:color="auto" w:fill="FFFFFF"/>
        </w:rPr>
      </w:pPr>
      <w:r>
        <w:rPr>
          <w:color w:val="202124"/>
          <w:sz w:val="28"/>
          <w:szCs w:val="28"/>
          <w:shd w:val="clear" w:color="auto" w:fill="FFFFFF"/>
        </w:rPr>
        <w:t>Tại bất kỳ bước nào trong luồng cơ bản nếu không kết nối được với cơ sở dữ liệu thì hệ thống sẽ hiển thị thông báo lỗi và usecase kết thúc.</w:t>
      </w:r>
    </w:p>
    <w:p w:rsidR="00E31C5C" w:rsidRDefault="00DB0488">
      <w:pPr>
        <w:numPr>
          <w:ilvl w:val="0"/>
          <w:numId w:val="29"/>
        </w:numPr>
        <w:tabs>
          <w:tab w:val="clear" w:pos="425"/>
        </w:tabs>
        <w:rPr>
          <w:b/>
          <w:bCs/>
          <w:color w:val="202124"/>
          <w:sz w:val="28"/>
          <w:szCs w:val="28"/>
          <w:shd w:val="clear" w:color="auto" w:fill="FFFFFF"/>
        </w:rPr>
      </w:pPr>
      <w:r>
        <w:rPr>
          <w:color w:val="202124"/>
          <w:sz w:val="28"/>
          <w:szCs w:val="28"/>
          <w:shd w:val="clear" w:color="auto" w:fill="FFFFFF"/>
        </w:rPr>
        <w:t>Các yêu cầu đặc biệt: Use case này chỉ cho phép một số vai trò như người quản trị, người chủ hệ thống thực hiện.</w:t>
      </w:r>
    </w:p>
    <w:p w:rsidR="00E31C5C" w:rsidRDefault="00DB0488">
      <w:pPr>
        <w:numPr>
          <w:ilvl w:val="0"/>
          <w:numId w:val="29"/>
        </w:numPr>
        <w:tabs>
          <w:tab w:val="clear" w:pos="425"/>
        </w:tabs>
        <w:rPr>
          <w:b/>
          <w:bCs/>
          <w:color w:val="202124"/>
          <w:sz w:val="28"/>
          <w:szCs w:val="28"/>
          <w:shd w:val="clear" w:color="auto" w:fill="FFFFFF"/>
        </w:rPr>
      </w:pPr>
      <w:r>
        <w:rPr>
          <w:color w:val="202124"/>
          <w:sz w:val="28"/>
          <w:szCs w:val="28"/>
          <w:shd w:val="clear" w:color="auto" w:fill="FFFFFF"/>
        </w:rPr>
        <w:t>Tiền điều kiện: Người quản trị cần đăng nhập với cai trò quản trị hệ thống trước khi có thể thực hiện use case.</w:t>
      </w:r>
    </w:p>
    <w:p w:rsidR="00E31C5C" w:rsidRDefault="00DB0488">
      <w:pPr>
        <w:numPr>
          <w:ilvl w:val="0"/>
          <w:numId w:val="29"/>
        </w:numPr>
        <w:tabs>
          <w:tab w:val="clear" w:pos="425"/>
        </w:tabs>
        <w:rPr>
          <w:b/>
          <w:bCs/>
          <w:color w:val="202124"/>
          <w:sz w:val="28"/>
          <w:szCs w:val="28"/>
          <w:shd w:val="clear" w:color="auto" w:fill="FFFFFF"/>
        </w:rPr>
      </w:pPr>
      <w:r>
        <w:rPr>
          <w:color w:val="202124"/>
          <w:sz w:val="28"/>
          <w:szCs w:val="28"/>
          <w:shd w:val="clear" w:color="auto" w:fill="FFFFFF"/>
        </w:rPr>
        <w:t>Hậu điều kiện: Nếu use case kết thúc thành công thì thông tin về tài khoản sẽ được cập nhật trong cơ sở dữ liệu.</w:t>
      </w:r>
    </w:p>
    <w:p w:rsidR="00E31C5C" w:rsidRDefault="00DB0488">
      <w:pPr>
        <w:numPr>
          <w:ilvl w:val="0"/>
          <w:numId w:val="29"/>
        </w:numPr>
        <w:tabs>
          <w:tab w:val="clear" w:pos="425"/>
        </w:tabs>
        <w:rPr>
          <w:color w:val="202124"/>
          <w:sz w:val="28"/>
          <w:szCs w:val="28"/>
          <w:shd w:val="clear" w:color="auto" w:fill="FFFFFF"/>
        </w:rPr>
      </w:pPr>
      <w:r>
        <w:rPr>
          <w:color w:val="202124"/>
          <w:sz w:val="28"/>
          <w:szCs w:val="28"/>
          <w:shd w:val="clear" w:color="auto" w:fill="FFFFFF"/>
        </w:rPr>
        <w:lastRenderedPageBreak/>
        <w:t>Điểm mở rộng: Không có</w:t>
      </w:r>
    </w:p>
    <w:p w:rsidR="00E31C5C" w:rsidRDefault="00DB0488">
      <w:pPr>
        <w:ind w:left="0"/>
        <w:outlineLvl w:val="2"/>
        <w:rPr>
          <w:b/>
          <w:bCs/>
          <w:color w:val="202124"/>
          <w:sz w:val="28"/>
          <w:szCs w:val="28"/>
          <w:shd w:val="clear" w:color="auto" w:fill="FFFFFF"/>
        </w:rPr>
      </w:pPr>
      <w:bookmarkStart w:id="16" w:name="_Toc3646"/>
      <w:r>
        <w:rPr>
          <w:b/>
          <w:bCs/>
          <w:color w:val="202124"/>
          <w:sz w:val="28"/>
          <w:szCs w:val="28"/>
          <w:shd w:val="clear" w:color="auto" w:fill="FFFFFF"/>
        </w:rPr>
        <w:t>2.3.2.7 Use case quản trị Khối Dự Thi</w:t>
      </w:r>
      <w:bookmarkEnd w:id="16"/>
    </w:p>
    <w:p w:rsidR="00E31C5C" w:rsidRDefault="00DB0488">
      <w:pPr>
        <w:numPr>
          <w:ilvl w:val="0"/>
          <w:numId w:val="32"/>
        </w:numPr>
        <w:tabs>
          <w:tab w:val="clear" w:pos="425"/>
        </w:tabs>
        <w:rPr>
          <w:b/>
          <w:bCs/>
          <w:color w:val="202124"/>
          <w:sz w:val="28"/>
          <w:szCs w:val="28"/>
          <w:shd w:val="clear" w:color="auto" w:fill="FFFFFF"/>
        </w:rPr>
      </w:pPr>
      <w:r>
        <w:rPr>
          <w:color w:val="202124"/>
          <w:sz w:val="28"/>
          <w:szCs w:val="28"/>
          <w:shd w:val="clear" w:color="auto" w:fill="FFFFFF"/>
        </w:rPr>
        <w:t>Mô tả: Use case này cho phép quản trị sửa khối dự thi.</w:t>
      </w:r>
    </w:p>
    <w:p w:rsidR="00E31C5C" w:rsidRDefault="00DB0488">
      <w:pPr>
        <w:numPr>
          <w:ilvl w:val="0"/>
          <w:numId w:val="32"/>
        </w:numPr>
        <w:tabs>
          <w:tab w:val="clear" w:pos="425"/>
        </w:tabs>
        <w:rPr>
          <w:b/>
          <w:bCs/>
          <w:color w:val="202124"/>
          <w:sz w:val="28"/>
          <w:szCs w:val="28"/>
          <w:shd w:val="clear" w:color="auto" w:fill="FFFFFF"/>
        </w:rPr>
      </w:pPr>
      <w:r>
        <w:rPr>
          <w:color w:val="202124"/>
          <w:sz w:val="28"/>
          <w:szCs w:val="28"/>
          <w:shd w:val="clear" w:color="auto" w:fill="FFFFFF"/>
        </w:rPr>
        <w:t>Luồng sự kiện</w:t>
      </w:r>
    </w:p>
    <w:p w:rsidR="00E31C5C" w:rsidRDefault="00DB0488">
      <w:pPr>
        <w:numPr>
          <w:ilvl w:val="1"/>
          <w:numId w:val="32"/>
        </w:numPr>
        <w:rPr>
          <w:color w:val="202124"/>
          <w:sz w:val="28"/>
          <w:szCs w:val="28"/>
          <w:shd w:val="clear" w:color="auto" w:fill="FFFFFF"/>
        </w:rPr>
      </w:pPr>
      <w:r>
        <w:rPr>
          <w:color w:val="202124"/>
          <w:sz w:val="28"/>
          <w:szCs w:val="28"/>
          <w:shd w:val="clear" w:color="auto" w:fill="FFFFFF"/>
        </w:rPr>
        <w:t>Luồng cơ bản</w:t>
      </w:r>
    </w:p>
    <w:p w:rsidR="00E31C5C" w:rsidRDefault="00DB0488">
      <w:pPr>
        <w:numPr>
          <w:ilvl w:val="0"/>
          <w:numId w:val="33"/>
        </w:numPr>
        <w:tabs>
          <w:tab w:val="clear" w:pos="425"/>
        </w:tabs>
        <w:rPr>
          <w:color w:val="202124"/>
          <w:sz w:val="28"/>
          <w:szCs w:val="28"/>
          <w:shd w:val="clear" w:color="auto" w:fill="FFFFFF"/>
        </w:rPr>
      </w:pPr>
      <w:r>
        <w:rPr>
          <w:color w:val="202124"/>
          <w:sz w:val="28"/>
          <w:szCs w:val="28"/>
          <w:shd w:val="clear" w:color="auto" w:fill="FFFFFF"/>
        </w:rPr>
        <w:t>Người quản trị ấn nhập thông tin vào form có trên màn hình gồm Mã thí sinh và mã khối và ấn vào nút “sửa” hệ thống sẽ sữa mã khối và khối dự thi.</w:t>
      </w:r>
    </w:p>
    <w:p w:rsidR="00E31C5C" w:rsidRDefault="00DB0488">
      <w:pPr>
        <w:numPr>
          <w:ilvl w:val="0"/>
          <w:numId w:val="33"/>
        </w:numPr>
        <w:tabs>
          <w:tab w:val="clear" w:pos="425"/>
        </w:tabs>
        <w:rPr>
          <w:color w:val="202124"/>
          <w:sz w:val="28"/>
          <w:szCs w:val="28"/>
          <w:shd w:val="clear" w:color="auto" w:fill="FFFFFF"/>
        </w:rPr>
      </w:pPr>
      <w:r>
        <w:rPr>
          <w:color w:val="202124"/>
          <w:sz w:val="28"/>
          <w:szCs w:val="28"/>
          <w:shd w:val="clear" w:color="auto" w:fill="FFFFFF"/>
        </w:rPr>
        <w:t>Tạo lại</w:t>
      </w:r>
    </w:p>
    <w:p w:rsidR="00E31C5C" w:rsidRDefault="00DB0488">
      <w:pPr>
        <w:ind w:left="0"/>
        <w:rPr>
          <w:color w:val="202124"/>
          <w:sz w:val="28"/>
          <w:szCs w:val="28"/>
          <w:shd w:val="clear" w:color="auto" w:fill="FFFFFF"/>
        </w:rPr>
      </w:pPr>
      <w:r>
        <w:rPr>
          <w:color w:val="202124"/>
          <w:sz w:val="28"/>
          <w:szCs w:val="28"/>
          <w:shd w:val="clear" w:color="auto" w:fill="FFFFFF"/>
        </w:rPr>
        <w:tab/>
        <w:t>- Người quản trị ấn vào nút “tạo lại”, hệ thống sẽ quay trở lại dữ liệu ban đầu đã có sẵn trong cơ sở dữ liệu. Use case kết thúc.</w:t>
      </w:r>
    </w:p>
    <w:p w:rsidR="00E31C5C" w:rsidRDefault="00DB0488">
      <w:pPr>
        <w:numPr>
          <w:ilvl w:val="1"/>
          <w:numId w:val="32"/>
        </w:numPr>
        <w:rPr>
          <w:color w:val="202124"/>
          <w:sz w:val="28"/>
          <w:szCs w:val="28"/>
          <w:shd w:val="clear" w:color="auto" w:fill="FFFFFF"/>
        </w:rPr>
      </w:pPr>
      <w:r>
        <w:rPr>
          <w:color w:val="202124"/>
          <w:sz w:val="28"/>
          <w:szCs w:val="28"/>
          <w:shd w:val="clear" w:color="auto" w:fill="FFFFFF"/>
        </w:rPr>
        <w:t>Luồng rẽ nhánh</w:t>
      </w:r>
    </w:p>
    <w:p w:rsidR="00E31C5C" w:rsidRDefault="00DB0488">
      <w:pPr>
        <w:pStyle w:val="ListParagraph"/>
        <w:numPr>
          <w:ilvl w:val="0"/>
          <w:numId w:val="34"/>
        </w:numPr>
        <w:spacing w:after="160" w:line="360" w:lineRule="auto"/>
        <w:ind w:left="360" w:hanging="360"/>
        <w:rPr>
          <w:color w:val="202124"/>
          <w:sz w:val="28"/>
          <w:szCs w:val="28"/>
          <w:shd w:val="clear" w:color="auto" w:fill="FFFFFF"/>
        </w:rPr>
      </w:pPr>
      <w:r>
        <w:rPr>
          <w:color w:val="202124"/>
          <w:sz w:val="28"/>
          <w:szCs w:val="28"/>
          <w:shd w:val="clear" w:color="auto" w:fill="FFFFFF"/>
        </w:rPr>
        <w:t>Tại bước a) ở luồng cơ bản nếu nhập mã thí sinh sai hoặc mã khối sai. Hiển thị thông báo lỗi.</w:t>
      </w:r>
    </w:p>
    <w:p w:rsidR="00E31C5C" w:rsidRDefault="00DB0488">
      <w:pPr>
        <w:pStyle w:val="ListParagraph"/>
        <w:numPr>
          <w:ilvl w:val="0"/>
          <w:numId w:val="34"/>
        </w:numPr>
        <w:spacing w:after="160" w:line="360" w:lineRule="auto"/>
        <w:ind w:left="360" w:hanging="360"/>
        <w:rPr>
          <w:color w:val="202124"/>
          <w:sz w:val="28"/>
          <w:szCs w:val="28"/>
          <w:shd w:val="clear" w:color="auto" w:fill="FFFFFF"/>
        </w:rPr>
      </w:pPr>
      <w:r>
        <w:rPr>
          <w:color w:val="202124"/>
          <w:sz w:val="28"/>
          <w:szCs w:val="28"/>
          <w:shd w:val="clear" w:color="auto" w:fill="FFFFFF"/>
        </w:rPr>
        <w:t>Tại bất kỳ bước nào trong luồng cơ bản nếu không kết nối được với cơ sở dữ liệu thì hệ thống sẽ hiển thị thông báo lỗi và usecase kết thúc.</w:t>
      </w:r>
    </w:p>
    <w:p w:rsidR="00E31C5C" w:rsidRDefault="00DB0488">
      <w:pPr>
        <w:numPr>
          <w:ilvl w:val="0"/>
          <w:numId w:val="32"/>
        </w:numPr>
        <w:tabs>
          <w:tab w:val="clear" w:pos="425"/>
        </w:tabs>
        <w:rPr>
          <w:b/>
          <w:bCs/>
          <w:color w:val="202124"/>
          <w:sz w:val="28"/>
          <w:szCs w:val="28"/>
          <w:shd w:val="clear" w:color="auto" w:fill="FFFFFF"/>
        </w:rPr>
      </w:pPr>
      <w:r>
        <w:rPr>
          <w:color w:val="202124"/>
          <w:sz w:val="28"/>
          <w:szCs w:val="28"/>
          <w:shd w:val="clear" w:color="auto" w:fill="FFFFFF"/>
        </w:rPr>
        <w:t>Các yêu cầu đặc biệt: Use case này chỉ cho phép một số vai trò như người quản trị, người chủ hệ thống thực hiện.</w:t>
      </w:r>
    </w:p>
    <w:p w:rsidR="00E31C5C" w:rsidRDefault="00DB0488">
      <w:pPr>
        <w:numPr>
          <w:ilvl w:val="0"/>
          <w:numId w:val="32"/>
        </w:numPr>
        <w:tabs>
          <w:tab w:val="clear" w:pos="425"/>
        </w:tabs>
        <w:rPr>
          <w:b/>
          <w:bCs/>
          <w:color w:val="202124"/>
          <w:sz w:val="28"/>
          <w:szCs w:val="28"/>
          <w:shd w:val="clear" w:color="auto" w:fill="FFFFFF"/>
        </w:rPr>
      </w:pPr>
      <w:r>
        <w:rPr>
          <w:color w:val="202124"/>
          <w:sz w:val="28"/>
          <w:szCs w:val="28"/>
          <w:shd w:val="clear" w:color="auto" w:fill="FFFFFF"/>
        </w:rPr>
        <w:t>Tiền điều kiện: Người quản trị cần đăng nhập với cai trò quản trị hệ thống trước khi có thể thực hiện use case.</w:t>
      </w:r>
    </w:p>
    <w:p w:rsidR="00E31C5C" w:rsidRDefault="00DB0488">
      <w:pPr>
        <w:numPr>
          <w:ilvl w:val="0"/>
          <w:numId w:val="32"/>
        </w:numPr>
        <w:tabs>
          <w:tab w:val="clear" w:pos="425"/>
        </w:tabs>
        <w:rPr>
          <w:b/>
          <w:bCs/>
          <w:color w:val="202124"/>
          <w:sz w:val="28"/>
          <w:szCs w:val="28"/>
          <w:shd w:val="clear" w:color="auto" w:fill="FFFFFF"/>
        </w:rPr>
      </w:pPr>
      <w:r>
        <w:rPr>
          <w:color w:val="202124"/>
          <w:sz w:val="28"/>
          <w:szCs w:val="28"/>
          <w:shd w:val="clear" w:color="auto" w:fill="FFFFFF"/>
        </w:rPr>
        <w:t>Hậu điều kiện: Nếu use case kết thúc thành công thì thông tin về tài khoản sẽ được cập nhật trong cơ sở dữ liệu.</w:t>
      </w:r>
    </w:p>
    <w:p w:rsidR="00E31C5C" w:rsidRDefault="00DB0488">
      <w:pPr>
        <w:numPr>
          <w:ilvl w:val="0"/>
          <w:numId w:val="32"/>
        </w:numPr>
        <w:tabs>
          <w:tab w:val="clear" w:pos="425"/>
        </w:tabs>
        <w:rPr>
          <w:color w:val="202124"/>
          <w:sz w:val="28"/>
          <w:szCs w:val="28"/>
          <w:shd w:val="clear" w:color="auto" w:fill="FFFFFF"/>
        </w:rPr>
      </w:pPr>
      <w:r>
        <w:rPr>
          <w:color w:val="202124"/>
          <w:sz w:val="28"/>
          <w:szCs w:val="28"/>
          <w:shd w:val="clear" w:color="auto" w:fill="FFFFFF"/>
        </w:rPr>
        <w:t>Điểm mở rộng: Không có.</w:t>
      </w:r>
    </w:p>
    <w:p w:rsidR="00E31C5C" w:rsidRDefault="00DB0488">
      <w:pPr>
        <w:ind w:left="0"/>
        <w:outlineLvl w:val="2"/>
        <w:rPr>
          <w:b/>
          <w:bCs/>
          <w:color w:val="202124"/>
          <w:sz w:val="28"/>
          <w:szCs w:val="28"/>
          <w:shd w:val="clear" w:color="auto" w:fill="FFFFFF"/>
        </w:rPr>
      </w:pPr>
      <w:bookmarkStart w:id="17" w:name="_Toc31962"/>
      <w:r>
        <w:rPr>
          <w:b/>
          <w:bCs/>
          <w:color w:val="202124"/>
          <w:sz w:val="28"/>
          <w:szCs w:val="28"/>
          <w:shd w:val="clear" w:color="auto" w:fill="FFFFFF"/>
        </w:rPr>
        <w:t>2.3.2.8 Use case thí sinh trúng tuyển</w:t>
      </w:r>
      <w:bookmarkEnd w:id="17"/>
    </w:p>
    <w:p w:rsidR="00E31C5C" w:rsidRDefault="00DB0488">
      <w:pPr>
        <w:numPr>
          <w:ilvl w:val="0"/>
          <w:numId w:val="35"/>
        </w:numPr>
        <w:tabs>
          <w:tab w:val="clear" w:pos="425"/>
        </w:tabs>
        <w:rPr>
          <w:color w:val="202124"/>
          <w:sz w:val="28"/>
          <w:szCs w:val="28"/>
          <w:shd w:val="clear" w:color="auto" w:fill="FFFFFF"/>
        </w:rPr>
      </w:pPr>
      <w:r>
        <w:rPr>
          <w:color w:val="202124"/>
          <w:sz w:val="28"/>
          <w:szCs w:val="28"/>
          <w:shd w:val="clear" w:color="auto" w:fill="FFFFFF"/>
        </w:rPr>
        <w:t>Mô tả: Use case cho phép xem thí sinh đã trúng tuyển.</w:t>
      </w:r>
    </w:p>
    <w:p w:rsidR="00E31C5C" w:rsidRDefault="00DB0488">
      <w:pPr>
        <w:numPr>
          <w:ilvl w:val="0"/>
          <w:numId w:val="35"/>
        </w:numPr>
        <w:tabs>
          <w:tab w:val="clear" w:pos="425"/>
        </w:tabs>
        <w:rPr>
          <w:color w:val="202124"/>
          <w:sz w:val="28"/>
          <w:szCs w:val="28"/>
          <w:shd w:val="clear" w:color="auto" w:fill="FFFFFF"/>
        </w:rPr>
      </w:pPr>
      <w:r>
        <w:rPr>
          <w:color w:val="202124"/>
          <w:sz w:val="28"/>
          <w:szCs w:val="28"/>
          <w:shd w:val="clear" w:color="auto" w:fill="FFFFFF"/>
        </w:rPr>
        <w:t>Luồng sự kiện</w:t>
      </w:r>
    </w:p>
    <w:p w:rsidR="00E31C5C" w:rsidRDefault="00DB0488">
      <w:pPr>
        <w:numPr>
          <w:ilvl w:val="1"/>
          <w:numId w:val="35"/>
        </w:numPr>
        <w:rPr>
          <w:color w:val="202124"/>
          <w:sz w:val="28"/>
          <w:szCs w:val="28"/>
          <w:shd w:val="clear" w:color="auto" w:fill="FFFFFF"/>
        </w:rPr>
      </w:pPr>
      <w:r>
        <w:rPr>
          <w:color w:val="202124"/>
          <w:sz w:val="28"/>
          <w:szCs w:val="28"/>
          <w:shd w:val="clear" w:color="auto" w:fill="FFFFFF"/>
        </w:rPr>
        <w:t>Luồng cơ bản</w:t>
      </w:r>
    </w:p>
    <w:p w:rsidR="00E31C5C" w:rsidRDefault="00DB0488">
      <w:pPr>
        <w:numPr>
          <w:ilvl w:val="0"/>
          <w:numId w:val="36"/>
        </w:numPr>
        <w:tabs>
          <w:tab w:val="clear" w:pos="425"/>
        </w:tabs>
        <w:rPr>
          <w:color w:val="202124"/>
          <w:sz w:val="28"/>
          <w:szCs w:val="28"/>
          <w:shd w:val="clear" w:color="auto" w:fill="FFFFFF"/>
        </w:rPr>
      </w:pPr>
      <w:r>
        <w:rPr>
          <w:color w:val="202124"/>
          <w:sz w:val="28"/>
          <w:szCs w:val="28"/>
          <w:shd w:val="clear" w:color="auto" w:fill="FFFFFF"/>
        </w:rPr>
        <w:lastRenderedPageBreak/>
        <w:t>Use case bắt đầu khi người quản trị nhấn vào nút “thí sinh trúng tuyển” được hiển thị trên menu quản trị. Hệ thống sẽ hiển thị form thí sinh trúng tuyển trên màn hình gồm mã thí sinh, họ tên, trạng thái và khối xét tuyển.</w:t>
      </w:r>
    </w:p>
    <w:p w:rsidR="00E31C5C" w:rsidRDefault="00DB0488">
      <w:pPr>
        <w:numPr>
          <w:ilvl w:val="0"/>
          <w:numId w:val="36"/>
        </w:numPr>
        <w:tabs>
          <w:tab w:val="clear" w:pos="425"/>
        </w:tabs>
        <w:rPr>
          <w:color w:val="202124"/>
          <w:sz w:val="28"/>
          <w:szCs w:val="28"/>
          <w:shd w:val="clear" w:color="auto" w:fill="FFFFFF"/>
        </w:rPr>
      </w:pPr>
      <w:r>
        <w:rPr>
          <w:color w:val="202124"/>
          <w:sz w:val="28"/>
          <w:szCs w:val="28"/>
          <w:shd w:val="clear" w:color="auto" w:fill="FFFFFF"/>
        </w:rPr>
        <w:t>Cập nhật hồ sơ trúng tuyển</w:t>
      </w:r>
    </w:p>
    <w:p w:rsidR="00E31C5C" w:rsidRDefault="00DB0488">
      <w:pPr>
        <w:ind w:left="0"/>
        <w:rPr>
          <w:color w:val="202124"/>
          <w:sz w:val="28"/>
          <w:szCs w:val="28"/>
          <w:shd w:val="clear" w:color="auto" w:fill="FFFFFF"/>
        </w:rPr>
      </w:pPr>
      <w:r>
        <w:rPr>
          <w:color w:val="202124"/>
          <w:sz w:val="28"/>
          <w:szCs w:val="28"/>
          <w:shd w:val="clear" w:color="auto" w:fill="FFFFFF"/>
        </w:rPr>
        <w:tab/>
        <w:t>- Quản trị nhấn vào một thí sinh được hiển thị trên hộp thoại. Điền khối xét tuyển phù hợp với dữ liệu và nhấn “cập nhật sách trúng tuyển”. Hệ thống sẽ cập nhật lại thí sinh đó và lưu vào bảng HOSOTHISINH.</w:t>
      </w:r>
    </w:p>
    <w:p w:rsidR="00E31C5C" w:rsidRDefault="00DB0488">
      <w:pPr>
        <w:numPr>
          <w:ilvl w:val="0"/>
          <w:numId w:val="36"/>
        </w:numPr>
        <w:tabs>
          <w:tab w:val="clear" w:pos="425"/>
        </w:tabs>
        <w:rPr>
          <w:color w:val="202124"/>
          <w:sz w:val="28"/>
          <w:szCs w:val="28"/>
          <w:shd w:val="clear" w:color="auto" w:fill="FFFFFF"/>
        </w:rPr>
      </w:pPr>
      <w:r>
        <w:rPr>
          <w:color w:val="202124"/>
          <w:sz w:val="28"/>
          <w:szCs w:val="28"/>
          <w:shd w:val="clear" w:color="auto" w:fill="FFFFFF"/>
        </w:rPr>
        <w:t>Hủy điều kiện xét tuyển</w:t>
      </w:r>
    </w:p>
    <w:p w:rsidR="00E31C5C" w:rsidRDefault="00DB0488">
      <w:pPr>
        <w:pStyle w:val="ListParagraph"/>
        <w:spacing w:after="160" w:line="360" w:lineRule="auto"/>
        <w:ind w:left="0" w:firstLine="420"/>
        <w:rPr>
          <w:color w:val="202124"/>
          <w:sz w:val="28"/>
          <w:szCs w:val="28"/>
          <w:shd w:val="clear" w:color="auto" w:fill="FFFFFF"/>
        </w:rPr>
      </w:pPr>
      <w:r>
        <w:rPr>
          <w:color w:val="202124"/>
          <w:sz w:val="28"/>
          <w:szCs w:val="28"/>
          <w:shd w:val="clear" w:color="auto" w:fill="FFFFFF"/>
        </w:rPr>
        <w:t>- Quản trị nhấn vào một thí sinh được hiển thị trên hộp thoại. và nhấn nút “hủy điều kiện xét tuyển”. Hệ thống hiện hộp thoại xác nhận hủy điều kiện xét tuyển.</w:t>
      </w:r>
    </w:p>
    <w:p w:rsidR="00E31C5C" w:rsidRDefault="00DB0488">
      <w:pPr>
        <w:pStyle w:val="ListParagraph"/>
        <w:spacing w:after="160" w:line="360" w:lineRule="auto"/>
        <w:ind w:left="0" w:firstLine="420"/>
        <w:rPr>
          <w:color w:val="202124"/>
          <w:sz w:val="28"/>
          <w:szCs w:val="28"/>
          <w:shd w:val="clear" w:color="auto" w:fill="FFFFFF"/>
        </w:rPr>
      </w:pPr>
      <w:r>
        <w:rPr>
          <w:color w:val="202124"/>
          <w:sz w:val="28"/>
          <w:szCs w:val="28"/>
          <w:shd w:val="clear" w:color="auto" w:fill="FFFFFF"/>
        </w:rPr>
        <w:t>- Quản trị nhấn nút “đồng ý”, thí sinh đó sẽ hủy điều kiện xét tuyển và xóa khỏi bảng HOSOTHISINH.</w:t>
      </w:r>
    </w:p>
    <w:p w:rsidR="00E31C5C" w:rsidRDefault="00DB0488">
      <w:pPr>
        <w:numPr>
          <w:ilvl w:val="1"/>
          <w:numId w:val="35"/>
        </w:numPr>
        <w:rPr>
          <w:color w:val="202124"/>
          <w:sz w:val="28"/>
          <w:szCs w:val="28"/>
          <w:shd w:val="clear" w:color="auto" w:fill="FFFFFF"/>
        </w:rPr>
      </w:pPr>
      <w:r>
        <w:rPr>
          <w:color w:val="202124"/>
          <w:sz w:val="28"/>
          <w:szCs w:val="28"/>
          <w:shd w:val="clear" w:color="auto" w:fill="FFFFFF"/>
        </w:rPr>
        <w:t>Luồng rẽ nhánh</w:t>
      </w:r>
    </w:p>
    <w:p w:rsidR="00E31C5C" w:rsidRDefault="00DB0488">
      <w:pPr>
        <w:pStyle w:val="ListParagraph"/>
        <w:numPr>
          <w:ilvl w:val="0"/>
          <w:numId w:val="37"/>
        </w:numPr>
        <w:tabs>
          <w:tab w:val="clear" w:pos="425"/>
        </w:tabs>
        <w:spacing w:after="160" w:line="360" w:lineRule="auto"/>
        <w:ind w:left="360" w:hanging="360"/>
        <w:rPr>
          <w:color w:val="202124"/>
          <w:sz w:val="28"/>
          <w:szCs w:val="28"/>
          <w:shd w:val="clear" w:color="auto" w:fill="FFFFFF"/>
        </w:rPr>
      </w:pPr>
      <w:r>
        <w:rPr>
          <w:color w:val="202124"/>
          <w:sz w:val="28"/>
          <w:szCs w:val="28"/>
          <w:shd w:val="clear" w:color="auto" w:fill="FFFFFF"/>
        </w:rPr>
        <w:t>Tại bước 2 ý c) nếu nhấn nút “hủy bỏ” thì hệ thống sẽ quay trở lại dữ liệu ban đầu đã có sẵn trong cơ sở dữ liệu.</w:t>
      </w:r>
    </w:p>
    <w:p w:rsidR="00E31C5C" w:rsidRDefault="00DB0488">
      <w:pPr>
        <w:pStyle w:val="ListParagraph"/>
        <w:numPr>
          <w:ilvl w:val="0"/>
          <w:numId w:val="37"/>
        </w:numPr>
        <w:tabs>
          <w:tab w:val="clear" w:pos="425"/>
        </w:tabs>
        <w:spacing w:after="160" w:line="360" w:lineRule="auto"/>
        <w:ind w:left="360" w:hanging="360"/>
        <w:rPr>
          <w:color w:val="202124"/>
          <w:sz w:val="28"/>
          <w:szCs w:val="28"/>
          <w:shd w:val="clear" w:color="auto" w:fill="FFFFFF"/>
        </w:rPr>
      </w:pPr>
      <w:r>
        <w:rPr>
          <w:color w:val="202124"/>
          <w:sz w:val="28"/>
          <w:szCs w:val="28"/>
          <w:shd w:val="clear" w:color="auto" w:fill="FFFFFF"/>
        </w:rPr>
        <w:t>Tại bất kỳ bước nào trong luồng cơ bản nếu không kết nối được với cơ sở dữ liệu thì hệ thống sẽ hiển thị thông báo lỗi và usecase kết thúc.</w:t>
      </w:r>
    </w:p>
    <w:p w:rsidR="00E31C5C" w:rsidRDefault="00DB0488">
      <w:pPr>
        <w:numPr>
          <w:ilvl w:val="0"/>
          <w:numId w:val="35"/>
        </w:numPr>
        <w:tabs>
          <w:tab w:val="clear" w:pos="425"/>
        </w:tabs>
        <w:rPr>
          <w:color w:val="202124"/>
          <w:sz w:val="28"/>
          <w:szCs w:val="28"/>
          <w:shd w:val="clear" w:color="auto" w:fill="FFFFFF"/>
        </w:rPr>
      </w:pPr>
      <w:r>
        <w:rPr>
          <w:color w:val="202124"/>
          <w:sz w:val="28"/>
          <w:szCs w:val="28"/>
          <w:shd w:val="clear" w:color="auto" w:fill="FFFFFF"/>
        </w:rPr>
        <w:t>Các yêu cầu đặc biệt: Use case này chỉ cho phép một số vai trò như người quản trị, người chủ hệ thống thực hiện.</w:t>
      </w:r>
    </w:p>
    <w:p w:rsidR="00E31C5C" w:rsidRDefault="00DB0488">
      <w:pPr>
        <w:numPr>
          <w:ilvl w:val="0"/>
          <w:numId w:val="35"/>
        </w:numPr>
        <w:tabs>
          <w:tab w:val="clear" w:pos="425"/>
        </w:tabs>
        <w:rPr>
          <w:color w:val="202124"/>
          <w:sz w:val="28"/>
          <w:szCs w:val="28"/>
          <w:shd w:val="clear" w:color="auto" w:fill="FFFFFF"/>
        </w:rPr>
      </w:pPr>
      <w:r>
        <w:rPr>
          <w:color w:val="202124"/>
          <w:sz w:val="28"/>
          <w:szCs w:val="28"/>
          <w:shd w:val="clear" w:color="auto" w:fill="FFFFFF"/>
        </w:rPr>
        <w:t>Tiền điều kiện: Người quản trị cần đăng nhập với cai trò quản trị hệ thống trước khi có thể thực hiện use case.</w:t>
      </w:r>
    </w:p>
    <w:p w:rsidR="00E31C5C" w:rsidRDefault="00DB0488">
      <w:pPr>
        <w:numPr>
          <w:ilvl w:val="0"/>
          <w:numId w:val="35"/>
        </w:numPr>
        <w:tabs>
          <w:tab w:val="clear" w:pos="425"/>
        </w:tabs>
        <w:rPr>
          <w:color w:val="202124"/>
          <w:sz w:val="28"/>
          <w:szCs w:val="28"/>
          <w:shd w:val="clear" w:color="auto" w:fill="FFFFFF"/>
        </w:rPr>
      </w:pPr>
      <w:r>
        <w:rPr>
          <w:color w:val="202124"/>
          <w:sz w:val="28"/>
          <w:szCs w:val="28"/>
          <w:shd w:val="clear" w:color="auto" w:fill="FFFFFF"/>
        </w:rPr>
        <w:t>Hậu điều kiện: Nếu use case kết thúc thành công thì thông tin về tài khoản sẽ được cập nhật trong cơ sở dữ liệu.</w:t>
      </w:r>
    </w:p>
    <w:p w:rsidR="00E31C5C" w:rsidRDefault="00DB0488">
      <w:pPr>
        <w:numPr>
          <w:ilvl w:val="0"/>
          <w:numId w:val="35"/>
        </w:numPr>
        <w:tabs>
          <w:tab w:val="clear" w:pos="425"/>
        </w:tabs>
        <w:rPr>
          <w:color w:val="202124"/>
          <w:sz w:val="28"/>
          <w:szCs w:val="28"/>
          <w:shd w:val="clear" w:color="auto" w:fill="FFFFFF"/>
        </w:rPr>
      </w:pPr>
      <w:r>
        <w:rPr>
          <w:color w:val="202124"/>
          <w:sz w:val="28"/>
          <w:szCs w:val="28"/>
          <w:shd w:val="clear" w:color="auto" w:fill="FFFFFF"/>
        </w:rPr>
        <w:t>Điểm mở rộng: Không có.</w:t>
      </w:r>
    </w:p>
    <w:p w:rsidR="00E31C5C" w:rsidRDefault="00DB0488">
      <w:pPr>
        <w:ind w:left="0"/>
        <w:outlineLvl w:val="2"/>
        <w:rPr>
          <w:b/>
          <w:bCs/>
          <w:color w:val="202124"/>
          <w:sz w:val="28"/>
          <w:szCs w:val="28"/>
          <w:shd w:val="clear" w:color="auto" w:fill="FFFFFF"/>
        </w:rPr>
      </w:pPr>
      <w:bookmarkStart w:id="18" w:name="_Toc3692"/>
      <w:r>
        <w:rPr>
          <w:b/>
          <w:bCs/>
          <w:color w:val="202124"/>
          <w:sz w:val="28"/>
          <w:szCs w:val="28"/>
          <w:shd w:val="clear" w:color="auto" w:fill="FFFFFF"/>
        </w:rPr>
        <w:t>2.3.2.9 Use case Thí sinh vi phạm</w:t>
      </w:r>
      <w:bookmarkEnd w:id="18"/>
    </w:p>
    <w:p w:rsidR="00E31C5C" w:rsidRDefault="00DB0488">
      <w:pPr>
        <w:numPr>
          <w:ilvl w:val="0"/>
          <w:numId w:val="38"/>
        </w:numPr>
        <w:tabs>
          <w:tab w:val="clear" w:pos="425"/>
        </w:tabs>
        <w:rPr>
          <w:color w:val="202124"/>
          <w:sz w:val="28"/>
          <w:szCs w:val="28"/>
          <w:shd w:val="clear" w:color="auto" w:fill="FFFFFF"/>
        </w:rPr>
      </w:pPr>
      <w:r>
        <w:rPr>
          <w:color w:val="202124"/>
          <w:sz w:val="28"/>
          <w:szCs w:val="28"/>
          <w:shd w:val="clear" w:color="auto" w:fill="FFFFFF"/>
        </w:rPr>
        <w:t>Mô tả Use case cho phép xem và nhập thí sinh đã vi phạm.</w:t>
      </w:r>
    </w:p>
    <w:p w:rsidR="00E31C5C" w:rsidRDefault="00DB0488">
      <w:pPr>
        <w:numPr>
          <w:ilvl w:val="0"/>
          <w:numId w:val="38"/>
        </w:numPr>
        <w:tabs>
          <w:tab w:val="clear" w:pos="425"/>
        </w:tabs>
        <w:rPr>
          <w:color w:val="202124"/>
          <w:sz w:val="28"/>
          <w:szCs w:val="28"/>
          <w:shd w:val="clear" w:color="auto" w:fill="FFFFFF"/>
        </w:rPr>
      </w:pPr>
      <w:r>
        <w:rPr>
          <w:color w:val="202124"/>
          <w:sz w:val="28"/>
          <w:szCs w:val="28"/>
          <w:shd w:val="clear" w:color="auto" w:fill="FFFFFF"/>
        </w:rPr>
        <w:t>Luồng sự kiện</w:t>
      </w:r>
    </w:p>
    <w:p w:rsidR="00E31C5C" w:rsidRDefault="00DB0488">
      <w:pPr>
        <w:numPr>
          <w:ilvl w:val="1"/>
          <w:numId w:val="38"/>
        </w:numPr>
        <w:rPr>
          <w:color w:val="202124"/>
          <w:sz w:val="28"/>
          <w:szCs w:val="28"/>
          <w:shd w:val="clear" w:color="auto" w:fill="FFFFFF"/>
        </w:rPr>
      </w:pPr>
      <w:r>
        <w:rPr>
          <w:color w:val="202124"/>
          <w:sz w:val="28"/>
          <w:szCs w:val="28"/>
          <w:shd w:val="clear" w:color="auto" w:fill="FFFFFF"/>
        </w:rPr>
        <w:lastRenderedPageBreak/>
        <w:t>Luồng cơ bản</w:t>
      </w:r>
    </w:p>
    <w:p w:rsidR="00E31C5C" w:rsidRDefault="00DB0488">
      <w:pPr>
        <w:pStyle w:val="ListParagraph"/>
        <w:numPr>
          <w:ilvl w:val="0"/>
          <w:numId w:val="39"/>
        </w:numPr>
        <w:spacing w:after="160" w:line="360" w:lineRule="auto"/>
        <w:ind w:left="360" w:hanging="360"/>
        <w:rPr>
          <w:color w:val="202124"/>
          <w:sz w:val="28"/>
          <w:szCs w:val="28"/>
          <w:shd w:val="clear" w:color="auto" w:fill="FFFFFF"/>
        </w:rPr>
      </w:pPr>
      <w:r>
        <w:rPr>
          <w:color w:val="202124"/>
          <w:sz w:val="28"/>
          <w:szCs w:val="28"/>
          <w:shd w:val="clear" w:color="auto" w:fill="FFFFFF"/>
        </w:rPr>
        <w:t>Use case bắt đầu khi người quản trị nhất vào nút “thí sinh vi phạm”, hệ thống sẽ hiển thị form gồm mã thí tinh, họ tên, số CMND, trang thái đươc lấy từ bảng HOSOTHISINH.</w:t>
      </w:r>
    </w:p>
    <w:p w:rsidR="00E31C5C" w:rsidRDefault="00DB0488">
      <w:pPr>
        <w:pStyle w:val="ListParagraph"/>
        <w:numPr>
          <w:ilvl w:val="0"/>
          <w:numId w:val="39"/>
        </w:numPr>
        <w:spacing w:after="160" w:line="360" w:lineRule="auto"/>
        <w:ind w:left="360" w:hanging="360"/>
        <w:rPr>
          <w:color w:val="202124"/>
          <w:sz w:val="28"/>
          <w:szCs w:val="28"/>
          <w:shd w:val="clear" w:color="auto" w:fill="FFFFFF"/>
        </w:rPr>
      </w:pPr>
      <w:r>
        <w:rPr>
          <w:color w:val="202124"/>
          <w:sz w:val="28"/>
          <w:szCs w:val="28"/>
          <w:shd w:val="clear" w:color="auto" w:fill="FFFFFF"/>
        </w:rPr>
        <w:t>Thêm thí sinh vi phạm</w:t>
      </w:r>
    </w:p>
    <w:p w:rsidR="00E31C5C" w:rsidRDefault="00DB0488">
      <w:pPr>
        <w:pStyle w:val="ListParagraph"/>
        <w:spacing w:after="160" w:line="360" w:lineRule="auto"/>
        <w:ind w:left="0" w:firstLine="420"/>
        <w:rPr>
          <w:color w:val="202124"/>
          <w:sz w:val="28"/>
          <w:szCs w:val="28"/>
          <w:shd w:val="clear" w:color="auto" w:fill="FFFFFF"/>
        </w:rPr>
      </w:pPr>
      <w:r>
        <w:rPr>
          <w:color w:val="202124"/>
          <w:sz w:val="28"/>
          <w:szCs w:val="28"/>
          <w:shd w:val="clear" w:color="auto" w:fill="FFFFFF"/>
        </w:rPr>
        <w:t>- Quản trị nhập mã thí sinh vào form đã được hiển thị trên màn hình. Sau đó nhấn nút “thêm”. Hệ thống sẽ cập nhật thí sinh đó trong cơ sở dữ liệu và hiển thị ra màn hình.</w:t>
      </w:r>
    </w:p>
    <w:p w:rsidR="00E31C5C" w:rsidRDefault="00DB0488">
      <w:pPr>
        <w:pStyle w:val="ListParagraph"/>
        <w:numPr>
          <w:ilvl w:val="0"/>
          <w:numId w:val="39"/>
        </w:numPr>
        <w:spacing w:after="160" w:line="360" w:lineRule="auto"/>
        <w:ind w:left="360" w:hanging="360"/>
        <w:rPr>
          <w:color w:val="202124"/>
          <w:sz w:val="28"/>
          <w:szCs w:val="28"/>
          <w:shd w:val="clear" w:color="auto" w:fill="FFFFFF"/>
        </w:rPr>
      </w:pPr>
      <w:r>
        <w:rPr>
          <w:color w:val="202124"/>
          <w:sz w:val="28"/>
          <w:szCs w:val="28"/>
          <w:shd w:val="clear" w:color="auto" w:fill="FFFFFF"/>
        </w:rPr>
        <w:t>Tạo lại</w:t>
      </w:r>
    </w:p>
    <w:p w:rsidR="00E31C5C" w:rsidRDefault="00DB0488">
      <w:pPr>
        <w:pStyle w:val="ListParagraph"/>
        <w:spacing w:after="160" w:line="360" w:lineRule="auto"/>
        <w:ind w:left="0" w:firstLine="420"/>
        <w:rPr>
          <w:color w:val="202124"/>
          <w:sz w:val="28"/>
          <w:szCs w:val="28"/>
          <w:shd w:val="clear" w:color="auto" w:fill="FFFFFF"/>
        </w:rPr>
      </w:pPr>
      <w:r>
        <w:rPr>
          <w:color w:val="202124"/>
          <w:sz w:val="28"/>
          <w:szCs w:val="28"/>
          <w:shd w:val="clear" w:color="auto" w:fill="FFFFFF"/>
        </w:rPr>
        <w:t>- Người quản trị ấn vào nút “tạo lại”, hệ thống sẽ quay trở lại dữ liệu ban đầu đã có sẵn trong cơ sở dữ liệu.Use case kết thúc.</w:t>
      </w:r>
    </w:p>
    <w:p w:rsidR="00E31C5C" w:rsidRDefault="00DB0488">
      <w:pPr>
        <w:numPr>
          <w:ilvl w:val="1"/>
          <w:numId w:val="38"/>
        </w:numPr>
        <w:rPr>
          <w:color w:val="202124"/>
          <w:sz w:val="28"/>
          <w:szCs w:val="28"/>
          <w:shd w:val="clear" w:color="auto" w:fill="FFFFFF"/>
        </w:rPr>
      </w:pPr>
      <w:r>
        <w:rPr>
          <w:color w:val="202124"/>
          <w:sz w:val="28"/>
          <w:szCs w:val="28"/>
          <w:shd w:val="clear" w:color="auto" w:fill="FFFFFF"/>
        </w:rPr>
        <w:t>Luồng rẽ nhánh</w:t>
      </w:r>
    </w:p>
    <w:p w:rsidR="00E31C5C" w:rsidRDefault="00DB0488">
      <w:pPr>
        <w:numPr>
          <w:ilvl w:val="0"/>
          <w:numId w:val="40"/>
        </w:numPr>
        <w:tabs>
          <w:tab w:val="clear" w:pos="425"/>
        </w:tabs>
        <w:rPr>
          <w:color w:val="202124"/>
          <w:sz w:val="28"/>
          <w:szCs w:val="28"/>
          <w:shd w:val="clear" w:color="auto" w:fill="FFFFFF"/>
        </w:rPr>
      </w:pPr>
      <w:r>
        <w:rPr>
          <w:color w:val="202124"/>
          <w:sz w:val="28"/>
          <w:szCs w:val="28"/>
          <w:shd w:val="clear" w:color="auto" w:fill="FFFFFF"/>
        </w:rPr>
        <w:t>Tại bất kỳ bước nào trong luồng cơ bản nếu không kết nối được với cơ sở dữ liệu thì hệ thống sẽ hiển thị thông báo lỗi và usecase kết thúc.</w:t>
      </w:r>
    </w:p>
    <w:p w:rsidR="00E31C5C" w:rsidRDefault="00DB0488">
      <w:pPr>
        <w:numPr>
          <w:ilvl w:val="0"/>
          <w:numId w:val="38"/>
        </w:numPr>
        <w:tabs>
          <w:tab w:val="clear" w:pos="425"/>
        </w:tabs>
        <w:rPr>
          <w:color w:val="202124"/>
          <w:sz w:val="28"/>
          <w:szCs w:val="28"/>
          <w:shd w:val="clear" w:color="auto" w:fill="FFFFFF"/>
        </w:rPr>
      </w:pPr>
      <w:r>
        <w:rPr>
          <w:color w:val="202124"/>
          <w:sz w:val="28"/>
          <w:szCs w:val="28"/>
          <w:shd w:val="clear" w:color="auto" w:fill="FFFFFF"/>
        </w:rPr>
        <w:t>Các yêu cầu đặc biệt: Use case này chỉ cho phép một số vai trò như người quản trị, người chủ hệ thống thực hiện.</w:t>
      </w:r>
    </w:p>
    <w:p w:rsidR="00E31C5C" w:rsidRDefault="00DB0488">
      <w:pPr>
        <w:numPr>
          <w:ilvl w:val="0"/>
          <w:numId w:val="38"/>
        </w:numPr>
        <w:tabs>
          <w:tab w:val="clear" w:pos="425"/>
        </w:tabs>
        <w:rPr>
          <w:color w:val="202124"/>
          <w:sz w:val="28"/>
          <w:szCs w:val="28"/>
          <w:shd w:val="clear" w:color="auto" w:fill="FFFFFF"/>
        </w:rPr>
      </w:pPr>
      <w:r>
        <w:rPr>
          <w:color w:val="202124"/>
          <w:sz w:val="28"/>
          <w:szCs w:val="28"/>
          <w:shd w:val="clear" w:color="auto" w:fill="FFFFFF"/>
        </w:rPr>
        <w:t>Tiền điều kiện:</w:t>
      </w:r>
      <w:r>
        <w:rPr>
          <w:b/>
          <w:bCs/>
          <w:color w:val="202124"/>
          <w:sz w:val="28"/>
          <w:szCs w:val="28"/>
          <w:shd w:val="clear" w:color="auto" w:fill="FFFFFF"/>
        </w:rPr>
        <w:t xml:space="preserve"> </w:t>
      </w:r>
      <w:r>
        <w:rPr>
          <w:color w:val="202124"/>
          <w:sz w:val="28"/>
          <w:szCs w:val="28"/>
          <w:shd w:val="clear" w:color="auto" w:fill="FFFFFF"/>
        </w:rPr>
        <w:t>Người quản trị cần đăng nhập với cai trò quản trị hệ thống trước khi có thể thực hiện use case.</w:t>
      </w:r>
    </w:p>
    <w:p w:rsidR="00E31C5C" w:rsidRDefault="00DB0488">
      <w:pPr>
        <w:numPr>
          <w:ilvl w:val="0"/>
          <w:numId w:val="38"/>
        </w:numPr>
        <w:tabs>
          <w:tab w:val="clear" w:pos="425"/>
        </w:tabs>
        <w:rPr>
          <w:color w:val="202124"/>
          <w:sz w:val="28"/>
          <w:szCs w:val="28"/>
          <w:shd w:val="clear" w:color="auto" w:fill="FFFFFF"/>
        </w:rPr>
      </w:pPr>
      <w:r>
        <w:rPr>
          <w:color w:val="202124"/>
          <w:sz w:val="28"/>
          <w:szCs w:val="28"/>
          <w:shd w:val="clear" w:color="auto" w:fill="FFFFFF"/>
        </w:rPr>
        <w:t>Hậu điều kiện: Nếu use case kết thúc thành công thì thông tin về tài khoản sẽ được cập nhật trong cơ sở dữ liệu.</w:t>
      </w:r>
    </w:p>
    <w:p w:rsidR="00E31C5C" w:rsidRDefault="00DB0488">
      <w:pPr>
        <w:numPr>
          <w:ilvl w:val="0"/>
          <w:numId w:val="38"/>
        </w:numPr>
        <w:tabs>
          <w:tab w:val="clear" w:pos="425"/>
        </w:tabs>
        <w:rPr>
          <w:color w:val="202124"/>
          <w:sz w:val="28"/>
          <w:szCs w:val="28"/>
          <w:shd w:val="clear" w:color="auto" w:fill="FFFFFF"/>
        </w:rPr>
      </w:pPr>
      <w:r>
        <w:rPr>
          <w:color w:val="202124"/>
          <w:sz w:val="28"/>
          <w:szCs w:val="28"/>
          <w:shd w:val="clear" w:color="auto" w:fill="FFFFFF"/>
        </w:rPr>
        <w:t>Điểm mở rộng: Không có.</w:t>
      </w:r>
    </w:p>
    <w:p w:rsidR="00E31C5C" w:rsidRDefault="00DB0488">
      <w:pPr>
        <w:ind w:left="0"/>
        <w:outlineLvl w:val="0"/>
        <w:rPr>
          <w:b/>
          <w:bCs/>
          <w:color w:val="202124"/>
          <w:sz w:val="28"/>
          <w:szCs w:val="28"/>
          <w:shd w:val="clear" w:color="auto" w:fill="FFFFFF"/>
        </w:rPr>
      </w:pPr>
      <w:bookmarkStart w:id="19" w:name="_Toc30962"/>
      <w:r>
        <w:rPr>
          <w:b/>
          <w:bCs/>
          <w:color w:val="202124"/>
          <w:sz w:val="28"/>
          <w:szCs w:val="28"/>
          <w:shd w:val="clear" w:color="auto" w:fill="FFFFFF"/>
        </w:rPr>
        <w:t>2.4 Biểu đồ lớp phân tích</w:t>
      </w:r>
      <w:bookmarkEnd w:id="19"/>
    </w:p>
    <w:p w:rsidR="00E31C5C" w:rsidRDefault="00DB0488">
      <w:pPr>
        <w:ind w:left="0"/>
        <w:outlineLvl w:val="1"/>
        <w:rPr>
          <w:b/>
          <w:bCs/>
          <w:color w:val="202124"/>
          <w:sz w:val="28"/>
          <w:szCs w:val="28"/>
          <w:shd w:val="clear" w:color="auto" w:fill="FFFFFF"/>
        </w:rPr>
      </w:pPr>
      <w:bookmarkStart w:id="20" w:name="_Toc30046"/>
      <w:r>
        <w:rPr>
          <w:b/>
          <w:bCs/>
          <w:color w:val="202124"/>
          <w:sz w:val="28"/>
          <w:szCs w:val="28"/>
          <w:shd w:val="clear" w:color="auto" w:fill="FFFFFF"/>
        </w:rPr>
        <w:t>2.4.1 Đăng Ký Hồ Sơ</w:t>
      </w:r>
      <w:bookmarkEnd w:id="20"/>
    </w:p>
    <w:p w:rsidR="00E31C5C" w:rsidRDefault="00DB0488">
      <w:pPr>
        <w:ind w:left="0"/>
        <w:rPr>
          <w:b/>
          <w:bCs/>
          <w:color w:val="202124"/>
          <w:sz w:val="28"/>
          <w:szCs w:val="28"/>
          <w:shd w:val="clear" w:color="auto" w:fill="FFFFFF"/>
        </w:rPr>
      </w:pPr>
      <w:r>
        <w:rPr>
          <w:noProof/>
          <w:color w:val="202124"/>
          <w:sz w:val="28"/>
          <w:szCs w:val="28"/>
          <w:shd w:val="clear" w:color="auto" w:fill="FFFFFF"/>
        </w:rPr>
        <w:lastRenderedPageBreak/>
        <w:drawing>
          <wp:inline distT="0" distB="0" distL="0" distR="0">
            <wp:extent cx="5606415" cy="8300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rcRect r="17048" b="22843"/>
                    <a:stretch>
                      <a:fillRect/>
                    </a:stretch>
                  </pic:blipFill>
                  <pic:spPr>
                    <a:xfrm>
                      <a:off x="0" y="0"/>
                      <a:ext cx="5606415" cy="8300720"/>
                    </a:xfrm>
                    <a:prstGeom prst="rect">
                      <a:avLst/>
                    </a:prstGeom>
                    <a:noFill/>
                    <a:ln>
                      <a:noFill/>
                    </a:ln>
                  </pic:spPr>
                </pic:pic>
              </a:graphicData>
            </a:graphic>
          </wp:inline>
        </w:drawing>
      </w:r>
    </w:p>
    <w:p w:rsidR="00E31C5C" w:rsidRDefault="00DB0488">
      <w:pPr>
        <w:ind w:left="0"/>
        <w:jc w:val="center"/>
        <w:rPr>
          <w:i/>
          <w:iCs/>
          <w:color w:val="202124"/>
          <w:sz w:val="28"/>
          <w:szCs w:val="28"/>
          <w:shd w:val="clear" w:color="auto" w:fill="FFFFFF"/>
        </w:rPr>
      </w:pPr>
      <w:r>
        <w:rPr>
          <w:i/>
          <w:iCs/>
          <w:color w:val="202124"/>
          <w:sz w:val="28"/>
          <w:szCs w:val="28"/>
          <w:shd w:val="clear" w:color="auto" w:fill="FFFFFF"/>
        </w:rPr>
        <w:t>Hình 2.3  Biểu đồ phân tích use case Đăng Ký Hồ Sơ</w:t>
      </w:r>
    </w:p>
    <w:p w:rsidR="00E31C5C" w:rsidRDefault="00E31C5C">
      <w:pPr>
        <w:ind w:left="0"/>
        <w:jc w:val="center"/>
        <w:rPr>
          <w:i/>
          <w:iCs/>
          <w:color w:val="202124"/>
          <w:sz w:val="28"/>
          <w:szCs w:val="28"/>
          <w:shd w:val="clear" w:color="auto" w:fill="FFFFFF"/>
        </w:rPr>
      </w:pPr>
    </w:p>
    <w:p w:rsidR="00E31C5C" w:rsidRDefault="00DB0488">
      <w:pPr>
        <w:ind w:left="0"/>
        <w:outlineLvl w:val="1"/>
        <w:rPr>
          <w:b/>
          <w:bCs/>
          <w:color w:val="202124"/>
          <w:sz w:val="28"/>
          <w:szCs w:val="28"/>
          <w:shd w:val="clear" w:color="auto" w:fill="FFFFFF"/>
        </w:rPr>
      </w:pPr>
      <w:bookmarkStart w:id="21" w:name="_Toc16138"/>
      <w:r>
        <w:rPr>
          <w:b/>
          <w:bCs/>
          <w:color w:val="202124"/>
          <w:sz w:val="28"/>
          <w:szCs w:val="28"/>
          <w:shd w:val="clear" w:color="auto" w:fill="FFFFFF"/>
        </w:rPr>
        <w:lastRenderedPageBreak/>
        <w:t>2.4.2 Đăng Nhập</w:t>
      </w:r>
      <w:bookmarkEnd w:id="21"/>
    </w:p>
    <w:p w:rsidR="00E31C5C" w:rsidRDefault="00DB0488">
      <w:pPr>
        <w:ind w:left="0"/>
        <w:rPr>
          <w:b/>
          <w:bCs/>
          <w:color w:val="202124"/>
          <w:sz w:val="28"/>
          <w:szCs w:val="28"/>
          <w:shd w:val="clear" w:color="auto" w:fill="FFFFFF"/>
        </w:rPr>
      </w:pPr>
      <w:r>
        <w:rPr>
          <w:noProof/>
          <w:sz w:val="28"/>
          <w:szCs w:val="28"/>
        </w:rPr>
        <w:drawing>
          <wp:inline distT="0" distB="0" distL="0" distR="0">
            <wp:extent cx="5567680" cy="3157855"/>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567680" cy="3157855"/>
                    </a:xfrm>
                    <a:prstGeom prst="rect">
                      <a:avLst/>
                    </a:prstGeom>
                  </pic:spPr>
                </pic:pic>
              </a:graphicData>
            </a:graphic>
          </wp:inline>
        </w:drawing>
      </w:r>
    </w:p>
    <w:p w:rsidR="00E31C5C" w:rsidRDefault="00DB0488">
      <w:pPr>
        <w:ind w:left="0"/>
        <w:jc w:val="center"/>
        <w:rPr>
          <w:i/>
          <w:iCs/>
          <w:color w:val="202124"/>
          <w:sz w:val="28"/>
          <w:szCs w:val="28"/>
          <w:shd w:val="clear" w:color="auto" w:fill="FFFFFF"/>
        </w:rPr>
      </w:pPr>
      <w:r>
        <w:rPr>
          <w:i/>
          <w:iCs/>
          <w:color w:val="202124"/>
          <w:sz w:val="28"/>
          <w:szCs w:val="28"/>
          <w:shd w:val="clear" w:color="auto" w:fill="FFFFFF"/>
        </w:rPr>
        <w:t>Hình 2.4 Biểu đồ phân tích use case Đăng Nhập</w:t>
      </w:r>
    </w:p>
    <w:p w:rsidR="00E31C5C" w:rsidRDefault="00DB0488">
      <w:pPr>
        <w:ind w:left="0"/>
        <w:outlineLvl w:val="1"/>
        <w:rPr>
          <w:b/>
          <w:bCs/>
          <w:color w:val="202124"/>
          <w:sz w:val="28"/>
          <w:szCs w:val="28"/>
          <w:shd w:val="clear" w:color="auto" w:fill="FFFFFF"/>
        </w:rPr>
      </w:pPr>
      <w:bookmarkStart w:id="22" w:name="_Toc3174"/>
      <w:r>
        <w:rPr>
          <w:b/>
          <w:bCs/>
          <w:color w:val="202124"/>
          <w:sz w:val="28"/>
          <w:szCs w:val="28"/>
          <w:shd w:val="clear" w:color="auto" w:fill="FFFFFF"/>
        </w:rPr>
        <w:t>2.4.3 Quản lý Tài Khoản</w:t>
      </w:r>
      <w:bookmarkEnd w:id="22"/>
    </w:p>
    <w:p w:rsidR="00E31C5C" w:rsidRDefault="00DB0488">
      <w:pPr>
        <w:ind w:left="0"/>
        <w:rPr>
          <w:b/>
          <w:bCs/>
          <w:color w:val="202124"/>
          <w:sz w:val="28"/>
          <w:szCs w:val="28"/>
          <w:shd w:val="clear" w:color="auto" w:fill="FFFFFF"/>
        </w:rPr>
      </w:pPr>
      <w:r>
        <w:rPr>
          <w:noProof/>
          <w:sz w:val="28"/>
          <w:szCs w:val="28"/>
        </w:rPr>
        <w:drawing>
          <wp:inline distT="0" distB="0" distL="0" distR="0">
            <wp:extent cx="5558790" cy="4032885"/>
            <wp:effectExtent l="0" t="0" r="381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558790" cy="4032885"/>
                    </a:xfrm>
                    <a:prstGeom prst="rect">
                      <a:avLst/>
                    </a:prstGeom>
                  </pic:spPr>
                </pic:pic>
              </a:graphicData>
            </a:graphic>
          </wp:inline>
        </w:drawing>
      </w:r>
    </w:p>
    <w:p w:rsidR="00E31C5C" w:rsidRDefault="00DB0488">
      <w:pPr>
        <w:ind w:left="0"/>
        <w:jc w:val="center"/>
        <w:rPr>
          <w:i/>
          <w:iCs/>
          <w:color w:val="202124"/>
          <w:sz w:val="28"/>
          <w:szCs w:val="28"/>
          <w:shd w:val="clear" w:color="auto" w:fill="FFFFFF"/>
        </w:rPr>
      </w:pPr>
      <w:r>
        <w:rPr>
          <w:i/>
          <w:iCs/>
          <w:color w:val="202124"/>
          <w:sz w:val="28"/>
          <w:szCs w:val="28"/>
          <w:shd w:val="clear" w:color="auto" w:fill="FFFFFF"/>
        </w:rPr>
        <w:t>Hình 2.5 Biểu đồ phân tích use case Quản Lý Tài Khoản</w:t>
      </w:r>
    </w:p>
    <w:p w:rsidR="00E31C5C" w:rsidRDefault="00DB0488">
      <w:pPr>
        <w:ind w:left="0"/>
        <w:outlineLvl w:val="1"/>
        <w:rPr>
          <w:b/>
          <w:bCs/>
          <w:color w:val="202124"/>
          <w:sz w:val="28"/>
          <w:szCs w:val="28"/>
          <w:shd w:val="clear" w:color="auto" w:fill="FFFFFF"/>
        </w:rPr>
      </w:pPr>
      <w:bookmarkStart w:id="23" w:name="_Toc12195"/>
      <w:r>
        <w:rPr>
          <w:b/>
          <w:bCs/>
          <w:color w:val="202124"/>
          <w:sz w:val="28"/>
          <w:szCs w:val="28"/>
          <w:shd w:val="clear" w:color="auto" w:fill="FFFFFF"/>
        </w:rPr>
        <w:lastRenderedPageBreak/>
        <w:t>2.4.4 Quản lý hồ sơ</w:t>
      </w:r>
      <w:bookmarkEnd w:id="23"/>
    </w:p>
    <w:p w:rsidR="00E31C5C" w:rsidRDefault="00DB0488">
      <w:pPr>
        <w:ind w:left="0"/>
        <w:rPr>
          <w:sz w:val="28"/>
          <w:szCs w:val="28"/>
        </w:rPr>
      </w:pPr>
      <w:r>
        <w:rPr>
          <w:noProof/>
          <w:sz w:val="28"/>
          <w:szCs w:val="28"/>
        </w:rPr>
        <w:drawing>
          <wp:inline distT="0" distB="0" distL="0" distR="0">
            <wp:extent cx="5591175" cy="7940040"/>
            <wp:effectExtent l="0" t="0" r="952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rcRect l="1025"/>
                    <a:stretch>
                      <a:fillRect/>
                    </a:stretch>
                  </pic:blipFill>
                  <pic:spPr>
                    <a:xfrm>
                      <a:off x="0" y="0"/>
                      <a:ext cx="5591175" cy="7940040"/>
                    </a:xfrm>
                    <a:prstGeom prst="rect">
                      <a:avLst/>
                    </a:prstGeom>
                    <a:ln>
                      <a:noFill/>
                    </a:ln>
                  </pic:spPr>
                </pic:pic>
              </a:graphicData>
            </a:graphic>
          </wp:inline>
        </w:drawing>
      </w:r>
    </w:p>
    <w:p w:rsidR="00E31C5C" w:rsidRDefault="00DB0488">
      <w:pPr>
        <w:ind w:left="0"/>
        <w:jc w:val="center"/>
        <w:rPr>
          <w:i/>
          <w:iCs/>
          <w:sz w:val="28"/>
          <w:szCs w:val="28"/>
        </w:rPr>
      </w:pPr>
      <w:r>
        <w:rPr>
          <w:i/>
          <w:iCs/>
          <w:sz w:val="28"/>
          <w:szCs w:val="28"/>
        </w:rPr>
        <w:t>Hình 2.6 Biểu đồ phân tích use case Quản Lý Hồ Sơ</w:t>
      </w:r>
    </w:p>
    <w:p w:rsidR="00E31C5C" w:rsidRDefault="00E31C5C">
      <w:pPr>
        <w:ind w:left="0"/>
        <w:jc w:val="center"/>
        <w:rPr>
          <w:i/>
          <w:iCs/>
          <w:sz w:val="28"/>
          <w:szCs w:val="28"/>
        </w:rPr>
      </w:pPr>
    </w:p>
    <w:p w:rsidR="00E31C5C" w:rsidRDefault="00DB0488">
      <w:pPr>
        <w:ind w:left="0"/>
        <w:outlineLvl w:val="1"/>
        <w:rPr>
          <w:b/>
          <w:bCs/>
          <w:sz w:val="28"/>
          <w:szCs w:val="28"/>
        </w:rPr>
      </w:pPr>
      <w:bookmarkStart w:id="24" w:name="_Toc17580"/>
      <w:r>
        <w:rPr>
          <w:b/>
          <w:bCs/>
          <w:sz w:val="28"/>
          <w:szCs w:val="28"/>
        </w:rPr>
        <w:lastRenderedPageBreak/>
        <w:t>2.4.5 Quản lý điểm đầu vào</w:t>
      </w:r>
      <w:bookmarkEnd w:id="24"/>
    </w:p>
    <w:p w:rsidR="00E31C5C" w:rsidRDefault="00DB0488">
      <w:pPr>
        <w:ind w:left="0"/>
        <w:rPr>
          <w:sz w:val="28"/>
          <w:szCs w:val="28"/>
        </w:rPr>
      </w:pPr>
      <w:r>
        <w:rPr>
          <w:noProof/>
          <w:sz w:val="28"/>
          <w:szCs w:val="28"/>
        </w:rPr>
        <w:drawing>
          <wp:inline distT="0" distB="0" distL="0" distR="0">
            <wp:extent cx="5539105" cy="7735570"/>
            <wp:effectExtent l="0" t="0" r="1079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rcRect l="1795"/>
                    <a:stretch>
                      <a:fillRect/>
                    </a:stretch>
                  </pic:blipFill>
                  <pic:spPr>
                    <a:xfrm>
                      <a:off x="0" y="0"/>
                      <a:ext cx="5539105" cy="7735570"/>
                    </a:xfrm>
                    <a:prstGeom prst="rect">
                      <a:avLst/>
                    </a:prstGeom>
                    <a:ln>
                      <a:noFill/>
                    </a:ln>
                  </pic:spPr>
                </pic:pic>
              </a:graphicData>
            </a:graphic>
          </wp:inline>
        </w:drawing>
      </w:r>
    </w:p>
    <w:p w:rsidR="00E31C5C" w:rsidRDefault="00DB0488">
      <w:pPr>
        <w:ind w:left="0"/>
        <w:jc w:val="center"/>
        <w:rPr>
          <w:i/>
          <w:iCs/>
          <w:sz w:val="28"/>
          <w:szCs w:val="28"/>
        </w:rPr>
      </w:pPr>
      <w:r>
        <w:rPr>
          <w:i/>
          <w:iCs/>
          <w:sz w:val="28"/>
          <w:szCs w:val="28"/>
        </w:rPr>
        <w:t>Hình 2.7 Biểu đồ phân tích use case Quản Lý Điểm Đầu Vào</w:t>
      </w:r>
    </w:p>
    <w:p w:rsidR="00E31C5C" w:rsidRDefault="00E31C5C">
      <w:pPr>
        <w:ind w:left="0"/>
        <w:jc w:val="center"/>
        <w:rPr>
          <w:i/>
          <w:iCs/>
          <w:sz w:val="28"/>
          <w:szCs w:val="28"/>
        </w:rPr>
      </w:pPr>
    </w:p>
    <w:p w:rsidR="00E31C5C" w:rsidRDefault="00DB0488">
      <w:pPr>
        <w:ind w:left="0"/>
        <w:outlineLvl w:val="1"/>
        <w:rPr>
          <w:b/>
          <w:bCs/>
          <w:sz w:val="28"/>
          <w:szCs w:val="28"/>
        </w:rPr>
      </w:pPr>
      <w:bookmarkStart w:id="25" w:name="_Toc26438"/>
      <w:r>
        <w:rPr>
          <w:b/>
          <w:bCs/>
          <w:sz w:val="28"/>
          <w:szCs w:val="28"/>
        </w:rPr>
        <w:lastRenderedPageBreak/>
        <w:t>2.4.6 Quản lý thí sinh vi phạm</w:t>
      </w:r>
      <w:bookmarkEnd w:id="25"/>
    </w:p>
    <w:p w:rsidR="00E31C5C" w:rsidRDefault="00DB0488">
      <w:pPr>
        <w:ind w:left="0"/>
        <w:rPr>
          <w:sz w:val="28"/>
          <w:szCs w:val="28"/>
        </w:rPr>
      </w:pPr>
      <w:r>
        <w:rPr>
          <w:noProof/>
          <w:sz w:val="28"/>
          <w:szCs w:val="28"/>
        </w:rPr>
        <w:drawing>
          <wp:inline distT="0" distB="0" distL="0" distR="0">
            <wp:extent cx="5644515" cy="7821295"/>
            <wp:effectExtent l="0" t="0" r="698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rcRect l="1154"/>
                    <a:stretch>
                      <a:fillRect/>
                    </a:stretch>
                  </pic:blipFill>
                  <pic:spPr>
                    <a:xfrm>
                      <a:off x="0" y="0"/>
                      <a:ext cx="5644515" cy="7821295"/>
                    </a:xfrm>
                    <a:prstGeom prst="rect">
                      <a:avLst/>
                    </a:prstGeom>
                    <a:ln>
                      <a:noFill/>
                    </a:ln>
                  </pic:spPr>
                </pic:pic>
              </a:graphicData>
            </a:graphic>
          </wp:inline>
        </w:drawing>
      </w:r>
    </w:p>
    <w:p w:rsidR="00E31C5C" w:rsidRDefault="00DB0488">
      <w:pPr>
        <w:ind w:left="0"/>
        <w:jc w:val="center"/>
        <w:rPr>
          <w:i/>
          <w:iCs/>
          <w:sz w:val="28"/>
          <w:szCs w:val="28"/>
        </w:rPr>
      </w:pPr>
      <w:r>
        <w:rPr>
          <w:i/>
          <w:iCs/>
          <w:sz w:val="28"/>
          <w:szCs w:val="28"/>
        </w:rPr>
        <w:t>Hình 2.8 Biểu đồ phân tích use case Quản Lý Thí Sinh Vi Phạm</w:t>
      </w:r>
    </w:p>
    <w:p w:rsidR="00E31C5C" w:rsidRDefault="00E31C5C">
      <w:pPr>
        <w:ind w:left="0"/>
        <w:jc w:val="center"/>
        <w:rPr>
          <w:i/>
          <w:iCs/>
          <w:sz w:val="28"/>
          <w:szCs w:val="28"/>
        </w:rPr>
      </w:pPr>
    </w:p>
    <w:p w:rsidR="00E31C5C" w:rsidRDefault="00DB0488">
      <w:pPr>
        <w:ind w:left="0"/>
        <w:outlineLvl w:val="1"/>
        <w:rPr>
          <w:b/>
          <w:bCs/>
          <w:sz w:val="28"/>
          <w:szCs w:val="28"/>
        </w:rPr>
      </w:pPr>
      <w:bookmarkStart w:id="26" w:name="_Toc139"/>
      <w:r>
        <w:rPr>
          <w:b/>
          <w:bCs/>
          <w:sz w:val="28"/>
          <w:szCs w:val="28"/>
        </w:rPr>
        <w:lastRenderedPageBreak/>
        <w:t>2.4.7 Thông báo trúng tuyển</w:t>
      </w:r>
      <w:bookmarkEnd w:id="26"/>
    </w:p>
    <w:p w:rsidR="00E31C5C" w:rsidRDefault="00DB0488">
      <w:pPr>
        <w:ind w:left="0"/>
        <w:rPr>
          <w:sz w:val="28"/>
          <w:szCs w:val="28"/>
        </w:rPr>
      </w:pPr>
      <w:r>
        <w:rPr>
          <w:noProof/>
          <w:sz w:val="28"/>
          <w:szCs w:val="28"/>
        </w:rPr>
        <w:drawing>
          <wp:inline distT="0" distB="0" distL="0" distR="0">
            <wp:extent cx="5577205" cy="7590790"/>
            <wp:effectExtent l="0" t="0" r="1079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5577205" cy="7590790"/>
                    </a:xfrm>
                    <a:prstGeom prst="rect">
                      <a:avLst/>
                    </a:prstGeom>
                  </pic:spPr>
                </pic:pic>
              </a:graphicData>
            </a:graphic>
          </wp:inline>
        </w:drawing>
      </w:r>
    </w:p>
    <w:p w:rsidR="00E31C5C" w:rsidRDefault="00DB0488">
      <w:pPr>
        <w:ind w:left="0"/>
        <w:jc w:val="center"/>
        <w:rPr>
          <w:i/>
          <w:iCs/>
          <w:sz w:val="28"/>
          <w:szCs w:val="28"/>
        </w:rPr>
      </w:pPr>
      <w:r>
        <w:rPr>
          <w:i/>
          <w:iCs/>
          <w:sz w:val="28"/>
          <w:szCs w:val="28"/>
        </w:rPr>
        <w:t>Hình 2.9 Biểu đồ phân tích use case Thong Báo Trúng Tuyển</w:t>
      </w:r>
    </w:p>
    <w:p w:rsidR="00E31C5C" w:rsidRDefault="00E31C5C">
      <w:pPr>
        <w:ind w:left="0"/>
        <w:jc w:val="center"/>
        <w:rPr>
          <w:i/>
          <w:iCs/>
          <w:sz w:val="28"/>
          <w:szCs w:val="28"/>
        </w:rPr>
      </w:pPr>
    </w:p>
    <w:p w:rsidR="00E31C5C" w:rsidRDefault="00E31C5C">
      <w:pPr>
        <w:ind w:left="0"/>
        <w:jc w:val="center"/>
        <w:rPr>
          <w:i/>
          <w:iCs/>
          <w:sz w:val="28"/>
          <w:szCs w:val="28"/>
        </w:rPr>
      </w:pPr>
    </w:p>
    <w:p w:rsidR="00E31C5C" w:rsidRDefault="00DB0488">
      <w:pPr>
        <w:ind w:left="0"/>
        <w:outlineLvl w:val="1"/>
        <w:rPr>
          <w:b/>
          <w:bCs/>
          <w:sz w:val="28"/>
          <w:szCs w:val="28"/>
        </w:rPr>
      </w:pPr>
      <w:bookmarkStart w:id="27" w:name="_Toc32495"/>
      <w:r>
        <w:rPr>
          <w:b/>
          <w:bCs/>
          <w:sz w:val="28"/>
          <w:szCs w:val="28"/>
        </w:rPr>
        <w:lastRenderedPageBreak/>
        <w:t>2.4.8 Tra cứu thông tin tuyển sinh</w:t>
      </w:r>
      <w:bookmarkEnd w:id="27"/>
    </w:p>
    <w:p w:rsidR="00E31C5C" w:rsidRDefault="00DB0488">
      <w:pPr>
        <w:ind w:left="0"/>
        <w:rPr>
          <w:sz w:val="28"/>
          <w:szCs w:val="28"/>
        </w:rPr>
      </w:pPr>
      <w:r>
        <w:rPr>
          <w:noProof/>
          <w:sz w:val="28"/>
          <w:szCs w:val="28"/>
        </w:rPr>
        <w:drawing>
          <wp:inline distT="0" distB="0" distL="0" distR="0">
            <wp:extent cx="5576570" cy="7562215"/>
            <wp:effectExtent l="0" t="0" r="1143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rcRect l="1154"/>
                    <a:stretch>
                      <a:fillRect/>
                    </a:stretch>
                  </pic:blipFill>
                  <pic:spPr>
                    <a:xfrm>
                      <a:off x="0" y="0"/>
                      <a:ext cx="5576570" cy="7562215"/>
                    </a:xfrm>
                    <a:prstGeom prst="rect">
                      <a:avLst/>
                    </a:prstGeom>
                    <a:ln>
                      <a:noFill/>
                    </a:ln>
                  </pic:spPr>
                </pic:pic>
              </a:graphicData>
            </a:graphic>
          </wp:inline>
        </w:drawing>
      </w:r>
    </w:p>
    <w:p w:rsidR="00E31C5C" w:rsidRDefault="00DB0488">
      <w:pPr>
        <w:ind w:left="0"/>
        <w:jc w:val="center"/>
        <w:rPr>
          <w:i/>
          <w:iCs/>
          <w:sz w:val="28"/>
          <w:szCs w:val="28"/>
        </w:rPr>
      </w:pPr>
      <w:r>
        <w:rPr>
          <w:i/>
          <w:iCs/>
          <w:sz w:val="28"/>
          <w:szCs w:val="28"/>
        </w:rPr>
        <w:t>Hình 2.10 Biểu đồ phân tích use case Tra Cứu Thông Tin Tuyển Sinh</w:t>
      </w:r>
    </w:p>
    <w:p w:rsidR="00E31C5C" w:rsidRDefault="00E31C5C">
      <w:pPr>
        <w:ind w:left="0"/>
        <w:jc w:val="center"/>
        <w:rPr>
          <w:i/>
          <w:iCs/>
          <w:sz w:val="28"/>
          <w:szCs w:val="28"/>
        </w:rPr>
      </w:pPr>
    </w:p>
    <w:p w:rsidR="00E31C5C" w:rsidRDefault="00E31C5C">
      <w:pPr>
        <w:ind w:left="0"/>
        <w:jc w:val="center"/>
        <w:rPr>
          <w:i/>
          <w:iCs/>
          <w:sz w:val="28"/>
          <w:szCs w:val="28"/>
        </w:rPr>
      </w:pPr>
    </w:p>
    <w:p w:rsidR="00E31C5C" w:rsidRDefault="00DB0488">
      <w:pPr>
        <w:ind w:left="0"/>
        <w:outlineLvl w:val="0"/>
        <w:rPr>
          <w:b/>
          <w:bCs/>
          <w:sz w:val="28"/>
          <w:szCs w:val="28"/>
        </w:rPr>
      </w:pPr>
      <w:bookmarkStart w:id="28" w:name="_Toc31964"/>
      <w:r>
        <w:rPr>
          <w:b/>
          <w:bCs/>
          <w:sz w:val="28"/>
          <w:szCs w:val="28"/>
        </w:rPr>
        <w:lastRenderedPageBreak/>
        <w:t>2.5 Demo chương trình</w:t>
      </w:r>
      <w:bookmarkEnd w:id="28"/>
    </w:p>
    <w:p w:rsidR="00E31C5C" w:rsidRDefault="00DB0488">
      <w:pPr>
        <w:pStyle w:val="Heading3"/>
        <w:ind w:left="0"/>
        <w:rPr>
          <w:sz w:val="28"/>
          <w:szCs w:val="28"/>
          <w:shd w:val="clear" w:color="auto" w:fill="FFFFFF"/>
        </w:rPr>
      </w:pPr>
      <w:bookmarkStart w:id="29" w:name="_Toc105933869"/>
      <w:bookmarkStart w:id="30" w:name="_Toc20664"/>
      <w:r>
        <w:rPr>
          <w:sz w:val="28"/>
          <w:szCs w:val="28"/>
          <w:shd w:val="clear" w:color="auto" w:fill="FFFFFF"/>
        </w:rPr>
        <w:t>2.5.1 Màn hình đăng nhập</w:t>
      </w:r>
      <w:bookmarkEnd w:id="29"/>
      <w:bookmarkEnd w:id="30"/>
      <w:r>
        <w:rPr>
          <w:sz w:val="28"/>
          <w:szCs w:val="28"/>
          <w:shd w:val="clear" w:color="auto" w:fill="FFFFFF"/>
        </w:rPr>
        <w:t xml:space="preserve"> </w:t>
      </w:r>
    </w:p>
    <w:p w:rsidR="00E31C5C" w:rsidRDefault="00D518AD">
      <w:pPr>
        <w:spacing w:after="0" w:line="360" w:lineRule="auto"/>
        <w:ind w:left="0"/>
        <w:rPr>
          <w:color w:val="202124"/>
          <w:sz w:val="28"/>
          <w:szCs w:val="28"/>
          <w:shd w:val="clear" w:color="auto" w:fill="FFFFFF"/>
        </w:rPr>
      </w:pPr>
      <w:r w:rsidRPr="00D518AD">
        <w:rPr>
          <w:noProof/>
          <w:color w:val="202124"/>
          <w:sz w:val="28"/>
          <w:szCs w:val="28"/>
          <w:shd w:val="clear" w:color="auto" w:fill="FFFFFF"/>
        </w:rPr>
        <w:drawing>
          <wp:inline distT="0" distB="0" distL="0" distR="0" wp14:anchorId="414A086F" wp14:editId="14A11A42">
            <wp:extent cx="5502117" cy="3650296"/>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117" cy="3650296"/>
                    </a:xfrm>
                    <a:prstGeom prst="rect">
                      <a:avLst/>
                    </a:prstGeom>
                  </pic:spPr>
                </pic:pic>
              </a:graphicData>
            </a:graphic>
          </wp:inline>
        </w:drawing>
      </w:r>
    </w:p>
    <w:p w:rsidR="00E31C5C" w:rsidRDefault="00DB0488">
      <w:pPr>
        <w:spacing w:after="0" w:line="360" w:lineRule="auto"/>
        <w:ind w:left="0"/>
        <w:jc w:val="center"/>
        <w:rPr>
          <w:b/>
          <w:color w:val="202124"/>
          <w:sz w:val="28"/>
          <w:szCs w:val="28"/>
          <w:shd w:val="clear" w:color="auto" w:fill="FFFFFF"/>
        </w:rPr>
      </w:pPr>
      <w:r>
        <w:rPr>
          <w:i/>
          <w:iCs/>
          <w:color w:val="202124"/>
          <w:sz w:val="28"/>
          <w:szCs w:val="28"/>
          <w:shd w:val="clear" w:color="auto" w:fill="FFFFFF"/>
        </w:rPr>
        <w:t>Hình 2.11 Màn hình Đăng Nhập</w:t>
      </w:r>
    </w:p>
    <w:p w:rsidR="00E31C5C" w:rsidRDefault="00DB0488">
      <w:pPr>
        <w:pStyle w:val="Heading3"/>
        <w:ind w:left="0"/>
        <w:rPr>
          <w:sz w:val="28"/>
          <w:szCs w:val="28"/>
          <w:shd w:val="clear" w:color="auto" w:fill="FFFFFF"/>
        </w:rPr>
      </w:pPr>
      <w:bookmarkStart w:id="31" w:name="_Toc105933870"/>
      <w:bookmarkStart w:id="32" w:name="_Toc361"/>
      <w:r>
        <w:rPr>
          <w:sz w:val="28"/>
          <w:szCs w:val="28"/>
          <w:shd w:val="clear" w:color="auto" w:fill="FFFFFF"/>
        </w:rPr>
        <w:t>2.5.2 Màn hình quản lý sau khi đăng nhập admin</w:t>
      </w:r>
      <w:bookmarkEnd w:id="31"/>
      <w:bookmarkEnd w:id="32"/>
    </w:p>
    <w:p w:rsidR="00E31C5C" w:rsidRDefault="00D518AD">
      <w:pPr>
        <w:spacing w:after="0" w:line="360" w:lineRule="auto"/>
        <w:ind w:left="0"/>
        <w:rPr>
          <w:color w:val="202124"/>
          <w:sz w:val="28"/>
          <w:szCs w:val="28"/>
          <w:shd w:val="clear" w:color="auto" w:fill="FFFFFF"/>
        </w:rPr>
      </w:pPr>
      <w:r w:rsidRPr="00D518AD">
        <w:rPr>
          <w:noProof/>
          <w:color w:val="202124"/>
          <w:sz w:val="28"/>
          <w:szCs w:val="28"/>
          <w:shd w:val="clear" w:color="auto" w:fill="FFFFFF"/>
        </w:rPr>
        <w:drawing>
          <wp:inline distT="0" distB="0" distL="0" distR="0" wp14:anchorId="602A6CF3" wp14:editId="36E897EE">
            <wp:extent cx="5580380" cy="286575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865755"/>
                    </a:xfrm>
                    <a:prstGeom prst="rect">
                      <a:avLst/>
                    </a:prstGeom>
                  </pic:spPr>
                </pic:pic>
              </a:graphicData>
            </a:graphic>
          </wp:inline>
        </w:drawing>
      </w:r>
    </w:p>
    <w:p w:rsidR="00E31C5C" w:rsidRDefault="00DB0488">
      <w:pPr>
        <w:spacing w:after="0" w:line="360" w:lineRule="auto"/>
        <w:ind w:left="0"/>
        <w:jc w:val="center"/>
        <w:rPr>
          <w:i/>
          <w:iCs/>
          <w:color w:val="202124"/>
          <w:sz w:val="28"/>
          <w:szCs w:val="28"/>
          <w:shd w:val="clear" w:color="auto" w:fill="FFFFFF"/>
        </w:rPr>
      </w:pPr>
      <w:r>
        <w:rPr>
          <w:i/>
          <w:iCs/>
          <w:color w:val="202124"/>
          <w:sz w:val="28"/>
          <w:szCs w:val="28"/>
          <w:shd w:val="clear" w:color="auto" w:fill="FFFFFF"/>
        </w:rPr>
        <w:t>Hình 2.12 Màn hình quản lý sau khi đăng nhập Admin</w:t>
      </w:r>
    </w:p>
    <w:p w:rsidR="00E31C5C" w:rsidRDefault="00DB0488">
      <w:pPr>
        <w:pStyle w:val="Heading3"/>
        <w:ind w:left="0"/>
        <w:rPr>
          <w:sz w:val="28"/>
          <w:szCs w:val="28"/>
          <w:shd w:val="clear" w:color="auto" w:fill="FFFFFF"/>
        </w:rPr>
      </w:pPr>
      <w:bookmarkStart w:id="33" w:name="_Toc105933871"/>
      <w:bookmarkStart w:id="34" w:name="_Toc27383"/>
      <w:r>
        <w:rPr>
          <w:sz w:val="28"/>
          <w:szCs w:val="28"/>
          <w:shd w:val="clear" w:color="auto" w:fill="FFFFFF"/>
        </w:rPr>
        <w:lastRenderedPageBreak/>
        <w:t>2.5.3 Quản lý hồ sơ thí sinh</w:t>
      </w:r>
      <w:bookmarkEnd w:id="33"/>
      <w:bookmarkEnd w:id="34"/>
    </w:p>
    <w:p w:rsidR="00E31C5C" w:rsidRDefault="00A50241">
      <w:pPr>
        <w:spacing w:after="0" w:line="360" w:lineRule="auto"/>
        <w:ind w:left="0"/>
        <w:rPr>
          <w:color w:val="202124"/>
          <w:sz w:val="28"/>
          <w:szCs w:val="28"/>
          <w:shd w:val="clear" w:color="auto" w:fill="FFFFFF"/>
        </w:rPr>
      </w:pPr>
      <w:r w:rsidRPr="00A50241">
        <w:rPr>
          <w:color w:val="202124"/>
          <w:sz w:val="28"/>
          <w:szCs w:val="28"/>
          <w:shd w:val="clear" w:color="auto" w:fill="FFFFFF"/>
        </w:rPr>
        <w:drawing>
          <wp:inline distT="0" distB="0" distL="0" distR="0" wp14:anchorId="733D7372" wp14:editId="702040E3">
            <wp:extent cx="5580380" cy="303593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035935"/>
                    </a:xfrm>
                    <a:prstGeom prst="rect">
                      <a:avLst/>
                    </a:prstGeom>
                  </pic:spPr>
                </pic:pic>
              </a:graphicData>
            </a:graphic>
          </wp:inline>
        </w:drawing>
      </w:r>
    </w:p>
    <w:p w:rsidR="00E31C5C" w:rsidRDefault="00DB0488">
      <w:pPr>
        <w:spacing w:after="0" w:line="360" w:lineRule="auto"/>
        <w:ind w:left="0"/>
        <w:jc w:val="center"/>
        <w:rPr>
          <w:i/>
          <w:iCs/>
          <w:color w:val="202124"/>
          <w:sz w:val="28"/>
          <w:szCs w:val="28"/>
          <w:shd w:val="clear" w:color="auto" w:fill="FFFFFF"/>
        </w:rPr>
      </w:pPr>
      <w:r>
        <w:rPr>
          <w:i/>
          <w:iCs/>
          <w:color w:val="202124"/>
          <w:sz w:val="28"/>
          <w:szCs w:val="28"/>
          <w:shd w:val="clear" w:color="auto" w:fill="FFFFFF"/>
        </w:rPr>
        <w:t>Hình 2.13 Màn hình Quản Lý Hồ Sơ Thí Sinh</w:t>
      </w:r>
    </w:p>
    <w:p w:rsidR="00E31C5C" w:rsidRDefault="00E31C5C">
      <w:pPr>
        <w:spacing w:after="0" w:line="360" w:lineRule="auto"/>
        <w:ind w:left="0"/>
        <w:rPr>
          <w:b/>
          <w:color w:val="202124"/>
          <w:sz w:val="28"/>
          <w:szCs w:val="28"/>
          <w:shd w:val="clear" w:color="auto" w:fill="FFFFFF"/>
        </w:rPr>
      </w:pPr>
    </w:p>
    <w:p w:rsidR="00E31C5C" w:rsidRDefault="00DB0488">
      <w:pPr>
        <w:pStyle w:val="Heading3"/>
        <w:ind w:left="0"/>
        <w:rPr>
          <w:sz w:val="28"/>
          <w:szCs w:val="28"/>
          <w:shd w:val="clear" w:color="auto" w:fill="FFFFFF"/>
        </w:rPr>
      </w:pPr>
      <w:bookmarkStart w:id="35" w:name="_Toc105933872"/>
      <w:bookmarkStart w:id="36" w:name="_Toc31261"/>
      <w:r>
        <w:rPr>
          <w:sz w:val="28"/>
          <w:szCs w:val="28"/>
          <w:shd w:val="clear" w:color="auto" w:fill="FFFFFF"/>
        </w:rPr>
        <w:t>2.5.4 Quản lý tài khoản</w:t>
      </w:r>
      <w:bookmarkEnd w:id="35"/>
      <w:bookmarkEnd w:id="36"/>
    </w:p>
    <w:p w:rsidR="00E31C5C" w:rsidRDefault="00D518AD">
      <w:pPr>
        <w:spacing w:after="0" w:line="360" w:lineRule="auto"/>
        <w:ind w:left="0"/>
        <w:rPr>
          <w:b/>
          <w:color w:val="202124"/>
          <w:sz w:val="28"/>
          <w:szCs w:val="28"/>
          <w:shd w:val="clear" w:color="auto" w:fill="FFFFFF"/>
        </w:rPr>
      </w:pPr>
      <w:r w:rsidRPr="00D518AD">
        <w:rPr>
          <w:b/>
          <w:color w:val="202124"/>
          <w:sz w:val="28"/>
          <w:szCs w:val="28"/>
          <w:shd w:val="clear" w:color="auto" w:fill="FFFFFF"/>
        </w:rPr>
        <w:drawing>
          <wp:inline distT="0" distB="0" distL="0" distR="0" wp14:anchorId="62EE5969" wp14:editId="234E5524">
            <wp:extent cx="5580380" cy="296799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967990"/>
                    </a:xfrm>
                    <a:prstGeom prst="rect">
                      <a:avLst/>
                    </a:prstGeom>
                  </pic:spPr>
                </pic:pic>
              </a:graphicData>
            </a:graphic>
          </wp:inline>
        </w:drawing>
      </w:r>
    </w:p>
    <w:p w:rsidR="00E31C5C" w:rsidRDefault="00DB0488">
      <w:pPr>
        <w:spacing w:after="0" w:line="360" w:lineRule="auto"/>
        <w:ind w:left="0"/>
        <w:jc w:val="center"/>
        <w:rPr>
          <w:bCs/>
          <w:i/>
          <w:iCs/>
          <w:color w:val="202124"/>
          <w:sz w:val="28"/>
          <w:szCs w:val="28"/>
          <w:shd w:val="clear" w:color="auto" w:fill="FFFFFF"/>
        </w:rPr>
      </w:pPr>
      <w:r>
        <w:rPr>
          <w:bCs/>
          <w:i/>
          <w:iCs/>
          <w:color w:val="202124"/>
          <w:sz w:val="28"/>
          <w:szCs w:val="28"/>
          <w:shd w:val="clear" w:color="auto" w:fill="FFFFFF"/>
        </w:rPr>
        <w:t>Hình 2.14 Màn hình Quản Lý Tài Khoán</w:t>
      </w:r>
    </w:p>
    <w:p w:rsidR="00E31C5C" w:rsidRDefault="00E31C5C">
      <w:pPr>
        <w:spacing w:after="0" w:line="360" w:lineRule="auto"/>
        <w:ind w:left="0"/>
        <w:jc w:val="center"/>
        <w:rPr>
          <w:i/>
          <w:iCs/>
          <w:color w:val="202124"/>
          <w:sz w:val="28"/>
          <w:szCs w:val="28"/>
          <w:shd w:val="clear" w:color="auto" w:fill="FFFFFF"/>
        </w:rPr>
      </w:pPr>
    </w:p>
    <w:p w:rsidR="00E31C5C" w:rsidRDefault="0012270E">
      <w:pPr>
        <w:pStyle w:val="Heading3"/>
        <w:ind w:left="0"/>
        <w:rPr>
          <w:color w:val="202124"/>
          <w:sz w:val="28"/>
          <w:szCs w:val="28"/>
          <w:shd w:val="clear" w:color="auto" w:fill="FFFFFF"/>
        </w:rPr>
      </w:pPr>
      <w:bookmarkStart w:id="37" w:name="_Toc105933874"/>
      <w:bookmarkStart w:id="38" w:name="_Toc26297"/>
      <w:r>
        <w:rPr>
          <w:sz w:val="28"/>
          <w:szCs w:val="28"/>
          <w:shd w:val="clear" w:color="auto" w:fill="FFFFFF"/>
        </w:rPr>
        <w:lastRenderedPageBreak/>
        <w:t>2.5.5</w:t>
      </w:r>
      <w:r w:rsidR="00DB0488">
        <w:rPr>
          <w:sz w:val="28"/>
          <w:szCs w:val="28"/>
          <w:shd w:val="clear" w:color="auto" w:fill="FFFFFF"/>
        </w:rPr>
        <w:t xml:space="preserve"> Quản lý khối dự thi</w:t>
      </w:r>
      <w:bookmarkEnd w:id="37"/>
      <w:bookmarkEnd w:id="38"/>
    </w:p>
    <w:p w:rsidR="00E31C5C" w:rsidRDefault="00DB0488">
      <w:pPr>
        <w:spacing w:after="0" w:line="360" w:lineRule="auto"/>
        <w:ind w:left="0"/>
        <w:rPr>
          <w:color w:val="202124"/>
          <w:sz w:val="28"/>
          <w:szCs w:val="28"/>
          <w:shd w:val="clear" w:color="auto" w:fill="FFFFFF"/>
        </w:rPr>
      </w:pPr>
      <w:r>
        <w:rPr>
          <w:noProof/>
          <w:color w:val="202124"/>
          <w:sz w:val="28"/>
          <w:szCs w:val="28"/>
          <w:shd w:val="clear" w:color="auto" w:fill="FFFFFF"/>
        </w:rPr>
        <w:drawing>
          <wp:inline distT="0" distB="0" distL="0" distR="0">
            <wp:extent cx="5943600" cy="3038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4"/>
                    <a:stretch>
                      <a:fillRect/>
                    </a:stretch>
                  </pic:blipFill>
                  <pic:spPr>
                    <a:xfrm>
                      <a:off x="0" y="0"/>
                      <a:ext cx="5943600" cy="3038475"/>
                    </a:xfrm>
                    <a:prstGeom prst="rect">
                      <a:avLst/>
                    </a:prstGeom>
                  </pic:spPr>
                </pic:pic>
              </a:graphicData>
            </a:graphic>
          </wp:inline>
        </w:drawing>
      </w:r>
    </w:p>
    <w:p w:rsidR="00E31C5C" w:rsidRDefault="00DB0488">
      <w:pPr>
        <w:spacing w:after="0" w:line="360" w:lineRule="auto"/>
        <w:ind w:left="0"/>
        <w:jc w:val="center"/>
        <w:rPr>
          <w:i/>
          <w:iCs/>
          <w:color w:val="202124"/>
          <w:sz w:val="28"/>
          <w:szCs w:val="28"/>
          <w:shd w:val="clear" w:color="auto" w:fill="FFFFFF"/>
        </w:rPr>
      </w:pPr>
      <w:r>
        <w:rPr>
          <w:i/>
          <w:iCs/>
          <w:color w:val="202124"/>
          <w:sz w:val="28"/>
          <w:szCs w:val="28"/>
          <w:shd w:val="clear" w:color="auto" w:fill="FFFFFF"/>
        </w:rPr>
        <w:t>Hình 2.16 Màn hình Quản Lý Khối Dự Thi</w:t>
      </w:r>
    </w:p>
    <w:p w:rsidR="00625B78" w:rsidRDefault="0012270E" w:rsidP="00625B78">
      <w:pPr>
        <w:pStyle w:val="Heading3"/>
        <w:ind w:left="0"/>
        <w:rPr>
          <w:sz w:val="28"/>
          <w:szCs w:val="28"/>
          <w:shd w:val="clear" w:color="auto" w:fill="FFFFFF"/>
        </w:rPr>
      </w:pPr>
      <w:r>
        <w:rPr>
          <w:sz w:val="28"/>
          <w:szCs w:val="28"/>
          <w:shd w:val="clear" w:color="auto" w:fill="FFFFFF"/>
        </w:rPr>
        <w:t>2.5.6</w:t>
      </w:r>
      <w:r w:rsidR="00D518AD">
        <w:rPr>
          <w:sz w:val="28"/>
          <w:szCs w:val="28"/>
          <w:shd w:val="clear" w:color="auto" w:fill="FFFFFF"/>
        </w:rPr>
        <w:t xml:space="preserve"> Nhập điểm hồ sơ</w:t>
      </w:r>
    </w:p>
    <w:p w:rsidR="00625B78" w:rsidRPr="00625B78" w:rsidRDefault="00625B78" w:rsidP="00625B78">
      <w:pPr>
        <w:ind w:left="0"/>
      </w:pPr>
      <w:r w:rsidRPr="00625B78">
        <w:drawing>
          <wp:inline distT="0" distB="0" distL="0" distR="0" wp14:anchorId="4D2C87B1" wp14:editId="797FED9B">
            <wp:extent cx="5580380" cy="305308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053080"/>
                    </a:xfrm>
                    <a:prstGeom prst="rect">
                      <a:avLst/>
                    </a:prstGeom>
                  </pic:spPr>
                </pic:pic>
              </a:graphicData>
            </a:graphic>
          </wp:inline>
        </w:drawing>
      </w:r>
    </w:p>
    <w:p w:rsidR="00E31C5C" w:rsidRDefault="00625B78" w:rsidP="00625B78">
      <w:pPr>
        <w:jc w:val="center"/>
        <w:rPr>
          <w:i/>
          <w:sz w:val="28"/>
          <w:szCs w:val="28"/>
          <w:shd w:val="clear" w:color="auto" w:fill="FFFFFF"/>
        </w:rPr>
      </w:pPr>
      <w:r w:rsidRPr="00625B78">
        <w:rPr>
          <w:i/>
          <w:sz w:val="28"/>
          <w:szCs w:val="28"/>
          <w:shd w:val="clear" w:color="auto" w:fill="FFFFFF"/>
        </w:rPr>
        <w:t>Hình 2.17: Nhập điểm hồ sơ</w:t>
      </w:r>
    </w:p>
    <w:p w:rsidR="00625B78" w:rsidRDefault="0012270E" w:rsidP="00625B78">
      <w:pPr>
        <w:pStyle w:val="Heading3"/>
        <w:ind w:left="0"/>
        <w:rPr>
          <w:sz w:val="28"/>
          <w:szCs w:val="28"/>
          <w:shd w:val="clear" w:color="auto" w:fill="FFFFFF"/>
        </w:rPr>
      </w:pPr>
      <w:r>
        <w:rPr>
          <w:sz w:val="28"/>
          <w:szCs w:val="28"/>
          <w:shd w:val="clear" w:color="auto" w:fill="FFFFFF"/>
        </w:rPr>
        <w:lastRenderedPageBreak/>
        <w:t>2.5.7</w:t>
      </w:r>
      <w:r w:rsidR="00625B78">
        <w:rPr>
          <w:sz w:val="28"/>
          <w:szCs w:val="28"/>
          <w:shd w:val="clear" w:color="auto" w:fill="FFFFFF"/>
        </w:rPr>
        <w:t xml:space="preserve"> Thí sinh trúng tuyển</w:t>
      </w:r>
    </w:p>
    <w:p w:rsidR="00625B78" w:rsidRDefault="00625B78" w:rsidP="00625B78">
      <w:pPr>
        <w:ind w:left="0"/>
        <w:rPr>
          <w:i/>
          <w:sz w:val="28"/>
          <w:szCs w:val="28"/>
          <w:shd w:val="clear" w:color="auto" w:fill="FFFFFF"/>
        </w:rPr>
      </w:pPr>
      <w:r w:rsidRPr="00625B78">
        <w:rPr>
          <w:i/>
          <w:sz w:val="28"/>
          <w:szCs w:val="28"/>
          <w:shd w:val="clear" w:color="auto" w:fill="FFFFFF"/>
        </w:rPr>
        <w:drawing>
          <wp:inline distT="0" distB="0" distL="0" distR="0" wp14:anchorId="74D98EFC" wp14:editId="459DCDB8">
            <wp:extent cx="5580380" cy="305308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3053080"/>
                    </a:xfrm>
                    <a:prstGeom prst="rect">
                      <a:avLst/>
                    </a:prstGeom>
                  </pic:spPr>
                </pic:pic>
              </a:graphicData>
            </a:graphic>
          </wp:inline>
        </w:drawing>
      </w:r>
    </w:p>
    <w:p w:rsidR="00625B78" w:rsidRPr="00625B78" w:rsidRDefault="00625B78" w:rsidP="00625B78">
      <w:pPr>
        <w:ind w:left="0"/>
        <w:rPr>
          <w:i/>
          <w:sz w:val="28"/>
          <w:szCs w:val="28"/>
          <w:shd w:val="clear" w:color="auto" w:fill="FFFFFF"/>
        </w:rPr>
      </w:pPr>
      <w:r>
        <w:rPr>
          <w:i/>
          <w:sz w:val="28"/>
          <w:szCs w:val="28"/>
          <w:shd w:val="clear" w:color="auto" w:fill="FFFFFF"/>
        </w:rPr>
        <w:tab/>
      </w:r>
      <w:r>
        <w:rPr>
          <w:i/>
          <w:sz w:val="28"/>
          <w:szCs w:val="28"/>
          <w:shd w:val="clear" w:color="auto" w:fill="FFFFFF"/>
        </w:rPr>
        <w:tab/>
      </w:r>
      <w:r>
        <w:rPr>
          <w:i/>
          <w:sz w:val="28"/>
          <w:szCs w:val="28"/>
          <w:shd w:val="clear" w:color="auto" w:fill="FFFFFF"/>
        </w:rPr>
        <w:tab/>
      </w:r>
      <w:r>
        <w:rPr>
          <w:i/>
          <w:sz w:val="28"/>
          <w:szCs w:val="28"/>
          <w:shd w:val="clear" w:color="auto" w:fill="FFFFFF"/>
        </w:rPr>
        <w:tab/>
      </w:r>
      <w:r>
        <w:rPr>
          <w:i/>
          <w:sz w:val="28"/>
          <w:szCs w:val="28"/>
          <w:shd w:val="clear" w:color="auto" w:fill="FFFFFF"/>
        </w:rPr>
        <w:tab/>
      </w:r>
      <w:r>
        <w:rPr>
          <w:i/>
          <w:sz w:val="28"/>
          <w:szCs w:val="28"/>
          <w:shd w:val="clear" w:color="auto" w:fill="FFFFFF"/>
        </w:rPr>
        <w:tab/>
        <w:t>Hình 2,18: Quản lý khối dự thi</w:t>
      </w:r>
    </w:p>
    <w:p w:rsidR="00E31C5C" w:rsidRDefault="00625B78">
      <w:pPr>
        <w:pStyle w:val="Heading3"/>
        <w:ind w:left="0"/>
        <w:rPr>
          <w:sz w:val="28"/>
          <w:szCs w:val="28"/>
          <w:shd w:val="clear" w:color="auto" w:fill="FFFFFF"/>
        </w:rPr>
      </w:pPr>
      <w:bookmarkStart w:id="39" w:name="_Toc105933875"/>
      <w:bookmarkStart w:id="40" w:name="_Toc9571"/>
      <w:r>
        <w:rPr>
          <w:sz w:val="28"/>
          <w:szCs w:val="28"/>
          <w:shd w:val="clear" w:color="auto" w:fill="FFFFFF"/>
        </w:rPr>
        <w:t>2.5.</w:t>
      </w:r>
      <w:r w:rsidR="0012270E">
        <w:rPr>
          <w:sz w:val="28"/>
          <w:szCs w:val="28"/>
          <w:shd w:val="clear" w:color="auto" w:fill="FFFFFF"/>
        </w:rPr>
        <w:t>8</w:t>
      </w:r>
      <w:r w:rsidR="00DB0488">
        <w:rPr>
          <w:sz w:val="28"/>
          <w:szCs w:val="28"/>
          <w:shd w:val="clear" w:color="auto" w:fill="FFFFFF"/>
        </w:rPr>
        <w:t xml:space="preserve"> Thí sinh trúng tuyển</w:t>
      </w:r>
      <w:bookmarkEnd w:id="39"/>
      <w:bookmarkEnd w:id="40"/>
    </w:p>
    <w:p w:rsidR="00D518AD" w:rsidRPr="00D518AD" w:rsidRDefault="00D518AD" w:rsidP="00D518AD"/>
    <w:p w:rsidR="00E31C5C" w:rsidRDefault="00DB0488">
      <w:pPr>
        <w:spacing w:after="0" w:line="360" w:lineRule="auto"/>
        <w:ind w:left="0"/>
        <w:rPr>
          <w:b/>
          <w:color w:val="202124"/>
          <w:sz w:val="28"/>
          <w:szCs w:val="28"/>
          <w:shd w:val="clear" w:color="auto" w:fill="FFFFFF"/>
        </w:rPr>
      </w:pPr>
      <w:r>
        <w:rPr>
          <w:noProof/>
          <w:color w:val="202124"/>
          <w:sz w:val="28"/>
          <w:szCs w:val="28"/>
          <w:shd w:val="clear" w:color="auto" w:fill="FFFFFF"/>
        </w:rPr>
        <w:drawing>
          <wp:inline distT="0" distB="0" distL="0" distR="0">
            <wp:extent cx="5943600" cy="30016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7"/>
                    <a:stretch>
                      <a:fillRect/>
                    </a:stretch>
                  </pic:blipFill>
                  <pic:spPr>
                    <a:xfrm>
                      <a:off x="0" y="0"/>
                      <a:ext cx="5943600" cy="3001645"/>
                    </a:xfrm>
                    <a:prstGeom prst="rect">
                      <a:avLst/>
                    </a:prstGeom>
                  </pic:spPr>
                </pic:pic>
              </a:graphicData>
            </a:graphic>
          </wp:inline>
        </w:drawing>
      </w:r>
    </w:p>
    <w:p w:rsidR="00E31C5C" w:rsidRDefault="00625B78">
      <w:pPr>
        <w:spacing w:after="0" w:line="360" w:lineRule="auto"/>
        <w:ind w:left="0"/>
        <w:jc w:val="center"/>
        <w:rPr>
          <w:bCs/>
          <w:i/>
          <w:iCs/>
          <w:color w:val="202124"/>
          <w:sz w:val="28"/>
          <w:szCs w:val="28"/>
          <w:shd w:val="clear" w:color="auto" w:fill="FFFFFF"/>
        </w:rPr>
      </w:pPr>
      <w:r>
        <w:rPr>
          <w:bCs/>
          <w:i/>
          <w:iCs/>
          <w:color w:val="202124"/>
          <w:sz w:val="28"/>
          <w:szCs w:val="28"/>
          <w:shd w:val="clear" w:color="auto" w:fill="FFFFFF"/>
        </w:rPr>
        <w:t>Hình 2.19</w:t>
      </w:r>
      <w:r w:rsidR="00DB0488">
        <w:rPr>
          <w:bCs/>
          <w:i/>
          <w:iCs/>
          <w:color w:val="202124"/>
          <w:sz w:val="28"/>
          <w:szCs w:val="28"/>
          <w:shd w:val="clear" w:color="auto" w:fill="FFFFFF"/>
        </w:rPr>
        <w:t xml:space="preserve"> Màn hình Thí Sinh Trúng Tuyển</w:t>
      </w:r>
    </w:p>
    <w:p w:rsidR="00E31C5C" w:rsidRDefault="00E31C5C">
      <w:pPr>
        <w:spacing w:after="0" w:line="360" w:lineRule="auto"/>
        <w:ind w:left="0"/>
        <w:rPr>
          <w:b/>
          <w:color w:val="202124"/>
          <w:sz w:val="28"/>
          <w:szCs w:val="28"/>
          <w:shd w:val="clear" w:color="auto" w:fill="FFFFFF"/>
        </w:rPr>
      </w:pPr>
    </w:p>
    <w:p w:rsidR="00E31C5C" w:rsidRDefault="0012270E">
      <w:pPr>
        <w:pStyle w:val="Heading3"/>
        <w:ind w:left="0"/>
        <w:rPr>
          <w:color w:val="202124"/>
          <w:sz w:val="28"/>
          <w:szCs w:val="28"/>
          <w:shd w:val="clear" w:color="auto" w:fill="FFFFFF"/>
        </w:rPr>
      </w:pPr>
      <w:bookmarkStart w:id="41" w:name="_Toc105933876"/>
      <w:bookmarkStart w:id="42" w:name="_Toc15623"/>
      <w:r>
        <w:rPr>
          <w:sz w:val="28"/>
          <w:szCs w:val="28"/>
          <w:shd w:val="clear" w:color="auto" w:fill="FFFFFF"/>
        </w:rPr>
        <w:lastRenderedPageBreak/>
        <w:t>2.5.9</w:t>
      </w:r>
      <w:r w:rsidR="00DB0488">
        <w:rPr>
          <w:sz w:val="28"/>
          <w:szCs w:val="28"/>
          <w:shd w:val="clear" w:color="auto" w:fill="FFFFFF"/>
        </w:rPr>
        <w:t xml:space="preserve"> Thí sinh vi phạm</w:t>
      </w:r>
      <w:bookmarkEnd w:id="41"/>
      <w:bookmarkEnd w:id="42"/>
    </w:p>
    <w:p w:rsidR="00E31C5C" w:rsidRDefault="00DB0488">
      <w:pPr>
        <w:spacing w:after="0" w:line="360" w:lineRule="auto"/>
        <w:ind w:left="0"/>
        <w:rPr>
          <w:b/>
          <w:color w:val="202124"/>
          <w:sz w:val="28"/>
          <w:szCs w:val="28"/>
          <w:shd w:val="clear" w:color="auto" w:fill="FFFFFF"/>
        </w:rPr>
      </w:pPr>
      <w:r>
        <w:rPr>
          <w:noProof/>
          <w:color w:val="202124"/>
          <w:sz w:val="28"/>
          <w:szCs w:val="28"/>
          <w:shd w:val="clear" w:color="auto" w:fill="FFFFFF"/>
        </w:rPr>
        <w:drawing>
          <wp:inline distT="0" distB="0" distL="0" distR="0">
            <wp:extent cx="5943600" cy="29902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stretch>
                      <a:fillRect/>
                    </a:stretch>
                  </pic:blipFill>
                  <pic:spPr>
                    <a:xfrm>
                      <a:off x="0" y="0"/>
                      <a:ext cx="5943600" cy="2990215"/>
                    </a:xfrm>
                    <a:prstGeom prst="rect">
                      <a:avLst/>
                    </a:prstGeom>
                  </pic:spPr>
                </pic:pic>
              </a:graphicData>
            </a:graphic>
          </wp:inline>
        </w:drawing>
      </w:r>
    </w:p>
    <w:p w:rsidR="00E31C5C" w:rsidRDefault="00625B78">
      <w:pPr>
        <w:spacing w:after="0" w:line="360" w:lineRule="auto"/>
        <w:ind w:left="0"/>
        <w:jc w:val="center"/>
        <w:rPr>
          <w:bCs/>
          <w:i/>
          <w:iCs/>
          <w:color w:val="202124"/>
          <w:sz w:val="28"/>
          <w:szCs w:val="28"/>
          <w:shd w:val="clear" w:color="auto" w:fill="FFFFFF"/>
        </w:rPr>
      </w:pPr>
      <w:r>
        <w:rPr>
          <w:bCs/>
          <w:i/>
          <w:iCs/>
          <w:color w:val="202124"/>
          <w:sz w:val="28"/>
          <w:szCs w:val="28"/>
          <w:shd w:val="clear" w:color="auto" w:fill="FFFFFF"/>
        </w:rPr>
        <w:t>Hình 2.20</w:t>
      </w:r>
      <w:r w:rsidR="00DB0488">
        <w:rPr>
          <w:bCs/>
          <w:i/>
          <w:iCs/>
          <w:color w:val="202124"/>
          <w:sz w:val="28"/>
          <w:szCs w:val="28"/>
          <w:shd w:val="clear" w:color="auto" w:fill="FFFFFF"/>
        </w:rPr>
        <w:t xml:space="preserve"> Màn hình Thí Sinh Vi Phạm</w:t>
      </w:r>
    </w:p>
    <w:p w:rsidR="00E31C5C" w:rsidRDefault="0012270E">
      <w:pPr>
        <w:pStyle w:val="Heading3"/>
        <w:ind w:left="0"/>
        <w:rPr>
          <w:color w:val="202124"/>
          <w:sz w:val="28"/>
          <w:szCs w:val="28"/>
          <w:shd w:val="clear" w:color="auto" w:fill="FFFFFF"/>
        </w:rPr>
      </w:pPr>
      <w:bookmarkStart w:id="43" w:name="_Toc105933877"/>
      <w:bookmarkStart w:id="44" w:name="_Toc14881"/>
      <w:r>
        <w:rPr>
          <w:sz w:val="28"/>
          <w:szCs w:val="28"/>
          <w:shd w:val="clear" w:color="auto" w:fill="FFFFFF"/>
        </w:rPr>
        <w:t>2.5.10</w:t>
      </w:r>
      <w:r w:rsidR="00DB0488">
        <w:rPr>
          <w:sz w:val="28"/>
          <w:szCs w:val="28"/>
          <w:shd w:val="clear" w:color="auto" w:fill="FFFFFF"/>
        </w:rPr>
        <w:t xml:space="preserve"> Đăng ký hồ sơ</w:t>
      </w:r>
      <w:bookmarkEnd w:id="43"/>
      <w:bookmarkEnd w:id="44"/>
    </w:p>
    <w:p w:rsidR="00E31C5C" w:rsidRDefault="00DB0488">
      <w:pPr>
        <w:spacing w:after="0" w:line="360" w:lineRule="auto"/>
        <w:ind w:left="0"/>
        <w:rPr>
          <w:b/>
          <w:color w:val="202124"/>
          <w:sz w:val="28"/>
          <w:szCs w:val="28"/>
          <w:shd w:val="clear" w:color="auto" w:fill="FFFFFF"/>
        </w:rPr>
      </w:pPr>
      <w:r>
        <w:rPr>
          <w:noProof/>
          <w:color w:val="202124"/>
          <w:sz w:val="28"/>
          <w:szCs w:val="28"/>
          <w:shd w:val="clear" w:color="auto" w:fill="FFFFFF"/>
        </w:rPr>
        <w:drawing>
          <wp:inline distT="0" distB="0" distL="0" distR="0">
            <wp:extent cx="5943600" cy="39992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tretch>
                      <a:fillRect/>
                    </a:stretch>
                  </pic:blipFill>
                  <pic:spPr>
                    <a:xfrm>
                      <a:off x="0" y="0"/>
                      <a:ext cx="5943600" cy="3999230"/>
                    </a:xfrm>
                    <a:prstGeom prst="rect">
                      <a:avLst/>
                    </a:prstGeom>
                  </pic:spPr>
                </pic:pic>
              </a:graphicData>
            </a:graphic>
          </wp:inline>
        </w:drawing>
      </w:r>
    </w:p>
    <w:p w:rsidR="00E31C5C" w:rsidRDefault="00625B78">
      <w:pPr>
        <w:spacing w:after="0" w:line="360" w:lineRule="auto"/>
        <w:ind w:left="0"/>
        <w:jc w:val="center"/>
        <w:rPr>
          <w:bCs/>
          <w:i/>
          <w:iCs/>
          <w:color w:val="202124"/>
          <w:sz w:val="28"/>
          <w:szCs w:val="28"/>
          <w:shd w:val="clear" w:color="auto" w:fill="FFFFFF"/>
        </w:rPr>
      </w:pPr>
      <w:r>
        <w:rPr>
          <w:bCs/>
          <w:i/>
          <w:iCs/>
          <w:color w:val="202124"/>
          <w:sz w:val="28"/>
          <w:szCs w:val="28"/>
          <w:shd w:val="clear" w:color="auto" w:fill="FFFFFF"/>
        </w:rPr>
        <w:t>Hình 2.21</w:t>
      </w:r>
      <w:r w:rsidR="00DB0488">
        <w:rPr>
          <w:bCs/>
          <w:i/>
          <w:iCs/>
          <w:color w:val="202124"/>
          <w:sz w:val="28"/>
          <w:szCs w:val="28"/>
          <w:shd w:val="clear" w:color="auto" w:fill="FFFFFF"/>
        </w:rPr>
        <w:t xml:space="preserve"> Màn hình Đăng Ký Hồ Sơ</w:t>
      </w:r>
    </w:p>
    <w:p w:rsidR="00E31C5C" w:rsidRDefault="00DB0488">
      <w:pPr>
        <w:pStyle w:val="Heading3"/>
        <w:ind w:left="0"/>
        <w:rPr>
          <w:color w:val="202124"/>
          <w:sz w:val="28"/>
          <w:szCs w:val="28"/>
          <w:shd w:val="clear" w:color="auto" w:fill="FFFFFF"/>
        </w:rPr>
      </w:pPr>
      <w:bookmarkStart w:id="45" w:name="_Toc105933878"/>
      <w:bookmarkStart w:id="46" w:name="_Toc31214"/>
      <w:r>
        <w:rPr>
          <w:sz w:val="28"/>
          <w:szCs w:val="28"/>
          <w:shd w:val="clear" w:color="auto" w:fill="FFFFFF"/>
        </w:rPr>
        <w:lastRenderedPageBreak/>
        <w:t>2.5.</w:t>
      </w:r>
      <w:r w:rsidR="0012270E">
        <w:rPr>
          <w:sz w:val="28"/>
          <w:szCs w:val="28"/>
          <w:shd w:val="clear" w:color="auto" w:fill="FFFFFF"/>
        </w:rPr>
        <w:t>11</w:t>
      </w:r>
      <w:bookmarkStart w:id="47" w:name="_GoBack"/>
      <w:bookmarkEnd w:id="47"/>
      <w:r>
        <w:rPr>
          <w:sz w:val="28"/>
          <w:szCs w:val="28"/>
          <w:shd w:val="clear" w:color="auto" w:fill="FFFFFF"/>
        </w:rPr>
        <w:t xml:space="preserve"> Tra cứu thông tin xét tuyển</w:t>
      </w:r>
      <w:bookmarkEnd w:id="45"/>
      <w:bookmarkEnd w:id="46"/>
    </w:p>
    <w:p w:rsidR="00E31C5C" w:rsidRDefault="00625B78">
      <w:pPr>
        <w:ind w:left="0"/>
        <w:rPr>
          <w:color w:val="202124"/>
          <w:sz w:val="28"/>
          <w:szCs w:val="28"/>
          <w:shd w:val="clear" w:color="auto" w:fill="FFFFFF"/>
        </w:rPr>
      </w:pPr>
      <w:r w:rsidRPr="00625B78">
        <w:rPr>
          <w:color w:val="202124"/>
          <w:sz w:val="28"/>
          <w:szCs w:val="28"/>
          <w:shd w:val="clear" w:color="auto" w:fill="FFFFFF"/>
        </w:rPr>
        <w:drawing>
          <wp:inline distT="0" distB="0" distL="0" distR="0" wp14:anchorId="65688C50" wp14:editId="59E6A63D">
            <wp:extent cx="5580380" cy="3007995"/>
            <wp:effectExtent l="0" t="0" r="127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007995"/>
                    </a:xfrm>
                    <a:prstGeom prst="rect">
                      <a:avLst/>
                    </a:prstGeom>
                  </pic:spPr>
                </pic:pic>
              </a:graphicData>
            </a:graphic>
          </wp:inline>
        </w:drawing>
      </w:r>
    </w:p>
    <w:p w:rsidR="00E31C5C" w:rsidRDefault="00DB0488">
      <w:pPr>
        <w:ind w:left="0"/>
        <w:jc w:val="center"/>
        <w:rPr>
          <w:i/>
          <w:iCs/>
          <w:color w:val="202124"/>
          <w:sz w:val="28"/>
          <w:szCs w:val="28"/>
          <w:shd w:val="clear" w:color="auto" w:fill="FFFFFF"/>
        </w:rPr>
      </w:pPr>
      <w:r>
        <w:rPr>
          <w:i/>
          <w:iCs/>
          <w:color w:val="202124"/>
          <w:sz w:val="28"/>
          <w:szCs w:val="28"/>
          <w:shd w:val="clear" w:color="auto" w:fill="FFFFFF"/>
        </w:rPr>
        <w:t>Hình 2.20 Màn hình Tra Cứu Thông Tin Xét Tuyển</w:t>
      </w:r>
    </w:p>
    <w:p w:rsidR="00E31C5C" w:rsidRDefault="00DB0488">
      <w:pPr>
        <w:ind w:left="0"/>
        <w:jc w:val="center"/>
        <w:outlineLvl w:val="0"/>
        <w:rPr>
          <w:b/>
          <w:bCs/>
          <w:color w:val="202124"/>
          <w:sz w:val="28"/>
          <w:szCs w:val="28"/>
          <w:shd w:val="clear" w:color="auto" w:fill="FFFFFF"/>
        </w:rPr>
      </w:pPr>
      <w:bookmarkStart w:id="48" w:name="_Toc19367"/>
      <w:r>
        <w:rPr>
          <w:b/>
          <w:bCs/>
          <w:color w:val="202124"/>
          <w:sz w:val="28"/>
          <w:szCs w:val="28"/>
          <w:shd w:val="clear" w:color="auto" w:fill="FFFFFF"/>
        </w:rPr>
        <w:t>PHẦN 3: TỔNG KẾT</w:t>
      </w:r>
      <w:bookmarkEnd w:id="48"/>
    </w:p>
    <w:p w:rsidR="00E31C5C" w:rsidRDefault="00DB0488">
      <w:pPr>
        <w:pStyle w:val="Heading2"/>
        <w:spacing w:before="0" w:after="0" w:line="360" w:lineRule="auto"/>
        <w:ind w:left="0"/>
        <w:rPr>
          <w:sz w:val="28"/>
          <w:szCs w:val="28"/>
        </w:rPr>
      </w:pPr>
      <w:bookmarkStart w:id="49" w:name="_Toc105933880"/>
      <w:bookmarkStart w:id="50" w:name="_Toc16335"/>
      <w:r>
        <w:rPr>
          <w:sz w:val="28"/>
          <w:szCs w:val="28"/>
        </w:rPr>
        <w:t>3.1 Các kết quả đạt được</w:t>
      </w:r>
      <w:bookmarkEnd w:id="49"/>
      <w:bookmarkEnd w:id="50"/>
    </w:p>
    <w:p w:rsidR="00E31C5C" w:rsidRDefault="00DB0488">
      <w:pPr>
        <w:spacing w:after="0" w:line="360" w:lineRule="auto"/>
        <w:ind w:left="0"/>
        <w:rPr>
          <w:sz w:val="28"/>
          <w:szCs w:val="28"/>
        </w:rPr>
      </w:pPr>
      <w:r>
        <w:t xml:space="preserve">   </w:t>
      </w:r>
      <w:r>
        <w:rPr>
          <w:sz w:val="28"/>
          <w:szCs w:val="28"/>
        </w:rPr>
        <w:t>- Các kiến thức sơ bộ:</w:t>
      </w:r>
    </w:p>
    <w:p w:rsidR="00E31C5C" w:rsidRDefault="00DB0488">
      <w:pPr>
        <w:numPr>
          <w:ilvl w:val="0"/>
          <w:numId w:val="41"/>
        </w:numPr>
        <w:shd w:val="clear" w:color="auto" w:fill="FFFFFF"/>
        <w:spacing w:after="0" w:line="360" w:lineRule="auto"/>
        <w:rPr>
          <w:sz w:val="28"/>
          <w:szCs w:val="28"/>
        </w:rPr>
      </w:pPr>
      <w:r>
        <w:rPr>
          <w:b/>
          <w:bCs/>
          <w:sz w:val="28"/>
          <w:szCs w:val="28"/>
        </w:rPr>
        <w:t>Hướng đối tượng</w:t>
      </w:r>
      <w:r>
        <w:rPr>
          <w:sz w:val="28"/>
          <w:szCs w:val="28"/>
        </w:rPr>
        <w:t>  Trong Java, mọi thứ đều là một Object. Java có thể dễ dàng mở rộng và bảo trì vì nó được xây dựng dựa trên mô hình Object.</w:t>
      </w:r>
    </w:p>
    <w:p w:rsidR="00E31C5C" w:rsidRDefault="00DB0488">
      <w:pPr>
        <w:numPr>
          <w:ilvl w:val="0"/>
          <w:numId w:val="41"/>
        </w:numPr>
        <w:shd w:val="clear" w:color="auto" w:fill="FFFFFF"/>
        <w:spacing w:after="0" w:line="360" w:lineRule="auto"/>
        <w:rPr>
          <w:sz w:val="28"/>
          <w:szCs w:val="28"/>
        </w:rPr>
      </w:pPr>
      <w:r>
        <w:rPr>
          <w:b/>
          <w:bCs/>
          <w:sz w:val="28"/>
          <w:szCs w:val="28"/>
        </w:rPr>
        <w:t>Nền tảng độc lập</w:t>
      </w:r>
      <w:r>
        <w:rPr>
          <w:sz w:val="28"/>
          <w:szCs w:val="28"/>
        </w:rPr>
        <w:t>  Không giống nhiều ngôn ngữ lập trình khác bao gồm cả C và C ++, khi Java được biên dịch, nó không được biên dịch thành ngôn ngữ máy nền tảng cụ thể, thay vào mã byte - nền tảng độc lập. Mã byte này được thông dịch bởi máy ảo (JVM) trên nền tảng nào đó mà nó đang chạy.</w:t>
      </w:r>
    </w:p>
    <w:p w:rsidR="00E31C5C" w:rsidRDefault="00DB0488">
      <w:pPr>
        <w:numPr>
          <w:ilvl w:val="0"/>
          <w:numId w:val="41"/>
        </w:numPr>
        <w:shd w:val="clear" w:color="auto" w:fill="FFFFFF"/>
        <w:spacing w:after="0" w:line="360" w:lineRule="auto"/>
        <w:rPr>
          <w:sz w:val="28"/>
          <w:szCs w:val="28"/>
        </w:rPr>
      </w:pPr>
      <w:r>
        <w:rPr>
          <w:b/>
          <w:bCs/>
          <w:sz w:val="28"/>
          <w:szCs w:val="28"/>
        </w:rPr>
        <w:t>Đơn giản</w:t>
      </w:r>
      <w:r>
        <w:rPr>
          <w:sz w:val="28"/>
          <w:szCs w:val="28"/>
        </w:rPr>
        <w:t>  Java được thiết kế để dễ học. Nếu bạn hiểu khái niệm cơ bản về OOP Java, sẽ rất dễ để trở thành master về java.</w:t>
      </w:r>
    </w:p>
    <w:p w:rsidR="00E31C5C" w:rsidRDefault="00DB0488">
      <w:pPr>
        <w:numPr>
          <w:ilvl w:val="0"/>
          <w:numId w:val="41"/>
        </w:numPr>
        <w:shd w:val="clear" w:color="auto" w:fill="FFFFFF"/>
        <w:spacing w:after="0" w:line="360" w:lineRule="auto"/>
        <w:rPr>
          <w:sz w:val="28"/>
          <w:szCs w:val="28"/>
        </w:rPr>
      </w:pPr>
      <w:r>
        <w:rPr>
          <w:b/>
          <w:bCs/>
          <w:sz w:val="28"/>
          <w:szCs w:val="28"/>
        </w:rPr>
        <w:t>Bảo mật</w:t>
      </w:r>
      <w:r>
        <w:rPr>
          <w:sz w:val="28"/>
          <w:szCs w:val="28"/>
        </w:rPr>
        <w:t>  Với tính năng an toàn của Java, nó cho phép phát triển các hệ thống không có virut, giả mạo. Các kỹ thuật xác thực dựa trên mã hoá khóa công khai.</w:t>
      </w:r>
    </w:p>
    <w:p w:rsidR="00E31C5C" w:rsidRDefault="00DB0488">
      <w:pPr>
        <w:numPr>
          <w:ilvl w:val="0"/>
          <w:numId w:val="41"/>
        </w:numPr>
        <w:shd w:val="clear" w:color="auto" w:fill="FFFFFF"/>
        <w:spacing w:after="0" w:line="360" w:lineRule="auto"/>
        <w:rPr>
          <w:sz w:val="28"/>
          <w:szCs w:val="28"/>
        </w:rPr>
      </w:pPr>
      <w:r>
        <w:rPr>
          <w:b/>
          <w:bCs/>
          <w:sz w:val="28"/>
          <w:szCs w:val="28"/>
        </w:rPr>
        <w:lastRenderedPageBreak/>
        <w:t>Kiến trúc  trung lập</w:t>
      </w:r>
      <w:r>
        <w:rPr>
          <w:sz w:val="28"/>
          <w:szCs w:val="28"/>
        </w:rPr>
        <w:t> - Trình biên dịch Java tạo ra định dạng tệp đối tượng kiến trúc trung lập, làm cho mã biên dịch được thực thi trên nhiều bộ vi xử lý, với sự hiện diện của hệ điều hành Java.</w:t>
      </w:r>
    </w:p>
    <w:p w:rsidR="00E31C5C" w:rsidRDefault="00DB0488">
      <w:pPr>
        <w:numPr>
          <w:ilvl w:val="0"/>
          <w:numId w:val="41"/>
        </w:numPr>
        <w:shd w:val="clear" w:color="auto" w:fill="FFFFFF"/>
        <w:spacing w:after="0" w:line="360" w:lineRule="auto"/>
        <w:rPr>
          <w:sz w:val="28"/>
          <w:szCs w:val="28"/>
        </w:rPr>
      </w:pPr>
      <w:r>
        <w:rPr>
          <w:b/>
          <w:bCs/>
          <w:sz w:val="28"/>
          <w:szCs w:val="28"/>
        </w:rPr>
        <w:t>Portable</w:t>
      </w:r>
      <w:r>
        <w:rPr>
          <w:sz w:val="28"/>
          <w:szCs w:val="28"/>
        </w:rPr>
        <w:t>  Là kiến trúc tập trung và không có khía cạnh thực hiện phụ thuộc của đặc tả này làm cho Java khả chuyển. Trình biên dịch trong Java được viết bằng ANSI C, đó là một tập con POSIX.</w:t>
      </w:r>
    </w:p>
    <w:p w:rsidR="00E31C5C" w:rsidRDefault="00DB0488">
      <w:pPr>
        <w:numPr>
          <w:ilvl w:val="0"/>
          <w:numId w:val="41"/>
        </w:numPr>
        <w:shd w:val="clear" w:color="auto" w:fill="FFFFFF"/>
        <w:spacing w:after="0" w:line="360" w:lineRule="auto"/>
        <w:rPr>
          <w:sz w:val="28"/>
          <w:szCs w:val="28"/>
        </w:rPr>
      </w:pPr>
      <w:r>
        <w:rPr>
          <w:b/>
          <w:bCs/>
          <w:sz w:val="28"/>
          <w:szCs w:val="28"/>
        </w:rPr>
        <w:t>Mạnh mẽ</w:t>
      </w:r>
      <w:r>
        <w:rPr>
          <w:sz w:val="28"/>
          <w:szCs w:val="28"/>
        </w:rPr>
        <w:t>  Java làm nỗ lực để loại trừ các tình huống dễ bị lỗi bằng cách kiểm tra lỗi tại thời gian biên dịch và kiểm tra lỗi tại runtime.</w:t>
      </w:r>
    </w:p>
    <w:p w:rsidR="00E31C5C" w:rsidRDefault="00DB0488">
      <w:pPr>
        <w:numPr>
          <w:ilvl w:val="0"/>
          <w:numId w:val="41"/>
        </w:numPr>
        <w:shd w:val="clear" w:color="auto" w:fill="FFFFFF"/>
        <w:spacing w:after="0" w:line="360" w:lineRule="auto"/>
        <w:rPr>
          <w:sz w:val="28"/>
          <w:szCs w:val="28"/>
        </w:rPr>
      </w:pPr>
      <w:r>
        <w:rPr>
          <w:b/>
          <w:bCs/>
          <w:sz w:val="28"/>
          <w:szCs w:val="28"/>
        </w:rPr>
        <w:t>Đa luồng</w:t>
      </w:r>
      <w:r>
        <w:rPr>
          <w:sz w:val="28"/>
          <w:szCs w:val="28"/>
        </w:rPr>
        <w:t>  Với tính năng đa luồng của Java có thể viết các chương trình có thể thực hiện nhiều tác vụ đồng thời. Tính năng thiết kế này cho phép các nhà phát triển xây dựng các ứng dụng tương tác có thể chạy trơn tru hơn.</w:t>
      </w:r>
    </w:p>
    <w:p w:rsidR="00E31C5C" w:rsidRDefault="00DB0488">
      <w:pPr>
        <w:numPr>
          <w:ilvl w:val="0"/>
          <w:numId w:val="41"/>
        </w:numPr>
        <w:shd w:val="clear" w:color="auto" w:fill="FFFFFF"/>
        <w:spacing w:after="0" w:line="360" w:lineRule="auto"/>
        <w:rPr>
          <w:sz w:val="28"/>
          <w:szCs w:val="28"/>
        </w:rPr>
      </w:pPr>
      <w:r>
        <w:rPr>
          <w:b/>
          <w:bCs/>
          <w:sz w:val="28"/>
          <w:szCs w:val="28"/>
        </w:rPr>
        <w:t>Thông dịch</w:t>
      </w:r>
      <w:r>
        <w:rPr>
          <w:sz w:val="28"/>
          <w:szCs w:val="28"/>
        </w:rPr>
        <w:t>  Mã byte Java được dịch trực tiếp tới các máy tính gốc và không được lưu trữ ở bất cứ đâu.</w:t>
      </w:r>
    </w:p>
    <w:p w:rsidR="00E31C5C" w:rsidRDefault="00DB0488">
      <w:pPr>
        <w:numPr>
          <w:ilvl w:val="0"/>
          <w:numId w:val="41"/>
        </w:numPr>
        <w:shd w:val="clear" w:color="auto" w:fill="FFFFFF"/>
        <w:spacing w:after="0" w:line="360" w:lineRule="auto"/>
        <w:rPr>
          <w:sz w:val="28"/>
          <w:szCs w:val="28"/>
        </w:rPr>
      </w:pPr>
      <w:r>
        <w:rPr>
          <w:b/>
          <w:bCs/>
          <w:sz w:val="28"/>
          <w:szCs w:val="28"/>
        </w:rPr>
        <w:t>Hiệu năng cao</w:t>
      </w:r>
      <w:r>
        <w:rPr>
          <w:sz w:val="28"/>
          <w:szCs w:val="28"/>
        </w:rPr>
        <w:t>  Với việc sử dụng trình biên dịch Just-In-Time, Java cho phép thực hiện hiệu năng cao.</w:t>
      </w:r>
    </w:p>
    <w:p w:rsidR="00E31C5C" w:rsidRDefault="00DB0488">
      <w:pPr>
        <w:numPr>
          <w:ilvl w:val="0"/>
          <w:numId w:val="41"/>
        </w:numPr>
        <w:shd w:val="clear" w:color="auto" w:fill="FFFFFF"/>
        <w:spacing w:after="0" w:line="360" w:lineRule="auto"/>
        <w:rPr>
          <w:sz w:val="28"/>
          <w:szCs w:val="28"/>
        </w:rPr>
      </w:pPr>
      <w:r>
        <w:rPr>
          <w:b/>
          <w:bCs/>
          <w:sz w:val="28"/>
          <w:szCs w:val="28"/>
        </w:rPr>
        <w:t>Phân tán</w:t>
      </w:r>
      <w:r>
        <w:rPr>
          <w:sz w:val="28"/>
          <w:szCs w:val="28"/>
        </w:rPr>
        <w:t>  Java được thiết kế cho môi trường phân tán của Internet.</w:t>
      </w:r>
    </w:p>
    <w:p w:rsidR="00E31C5C" w:rsidRDefault="00DB0488">
      <w:pPr>
        <w:numPr>
          <w:ilvl w:val="0"/>
          <w:numId w:val="41"/>
        </w:numPr>
        <w:shd w:val="clear" w:color="auto" w:fill="FFFFFF"/>
        <w:spacing w:after="0" w:line="360" w:lineRule="auto"/>
        <w:rPr>
          <w:sz w:val="28"/>
          <w:szCs w:val="28"/>
        </w:rPr>
      </w:pPr>
      <w:r>
        <w:rPr>
          <w:b/>
          <w:bCs/>
          <w:sz w:val="28"/>
          <w:szCs w:val="28"/>
        </w:rPr>
        <w:t>Năng động</w:t>
      </w:r>
      <w:r>
        <w:rPr>
          <w:sz w:val="28"/>
          <w:szCs w:val="28"/>
        </w:rPr>
        <w:t>  Java là năng động hơn C hoặc C++ vì nó được thiết kế để thích nghi với môi trường đang phát triển. Các chương trình Java có thể mang một lượng lớn thông tin tại runtime mà có thể được sử dụng để xác minh và giải quyết các truy cập vào các đối tượng tại runtime.</w:t>
      </w:r>
    </w:p>
    <w:p w:rsidR="00E31C5C" w:rsidRDefault="00DB0488">
      <w:pPr>
        <w:pStyle w:val="ListParagraph"/>
        <w:shd w:val="clear" w:color="auto" w:fill="FFFFFF"/>
        <w:spacing w:after="0" w:line="360" w:lineRule="auto"/>
        <w:ind w:left="0"/>
        <w:rPr>
          <w:sz w:val="28"/>
          <w:szCs w:val="28"/>
          <w:shd w:val="clear" w:color="auto" w:fill="FFFFFF"/>
        </w:rPr>
      </w:pPr>
      <w:r>
        <w:rPr>
          <w:sz w:val="28"/>
          <w:szCs w:val="28"/>
        </w:rPr>
        <w:t>- Hoàn thiện chương trình với các chức năng được thiết kế, đảm bảo khả năng vận hành các thao tác theo từng chức năng đã có. Bắt lỗi, soát các lỗi thực thi ở mức cơ bản.</w:t>
      </w:r>
    </w:p>
    <w:p w:rsidR="00E31C5C" w:rsidRDefault="00DB0488">
      <w:pPr>
        <w:pStyle w:val="Heading2"/>
        <w:spacing w:before="0" w:after="0" w:line="360" w:lineRule="auto"/>
        <w:ind w:left="0"/>
        <w:rPr>
          <w:sz w:val="28"/>
          <w:szCs w:val="28"/>
        </w:rPr>
      </w:pPr>
      <w:bookmarkStart w:id="51" w:name="_Toc105933881"/>
      <w:bookmarkStart w:id="52" w:name="_Toc4432"/>
      <w:r>
        <w:rPr>
          <w:sz w:val="28"/>
          <w:szCs w:val="28"/>
        </w:rPr>
        <w:t>3.2 Kết luận</w:t>
      </w:r>
      <w:bookmarkEnd w:id="51"/>
      <w:bookmarkEnd w:id="52"/>
    </w:p>
    <w:p w:rsidR="00E31C5C" w:rsidRDefault="00DB0488">
      <w:pPr>
        <w:spacing w:after="0" w:line="360" w:lineRule="auto"/>
        <w:ind w:left="0"/>
        <w:rPr>
          <w:sz w:val="28"/>
          <w:szCs w:val="28"/>
        </w:rPr>
      </w:pPr>
      <w:r>
        <w:rPr>
          <w:sz w:val="28"/>
          <w:szCs w:val="28"/>
        </w:rPr>
        <w:t xml:space="preserve">Trong quá trình thực hiện bài tập lớn, chúng em đã cố gắng hết sức để tìm hiểu và học hỏi nhưng vì khả năng còn giới hạn không tránh khỏi những sai sót, nên có thể chưa giải quyết được tất cả những vấn đề đặt ra. Chúng em rất </w:t>
      </w:r>
      <w:r>
        <w:rPr>
          <w:sz w:val="28"/>
          <w:szCs w:val="28"/>
        </w:rPr>
        <w:lastRenderedPageBreak/>
        <w:t>mong nhận được sự thông cảm của quý thầy cô và các bạn. Chúng em xin chân thành cảm ơn!</w:t>
      </w:r>
    </w:p>
    <w:p w:rsidR="00E31C5C" w:rsidRDefault="00E31C5C">
      <w:pPr>
        <w:ind w:left="0"/>
        <w:rPr>
          <w:b/>
          <w:bCs/>
          <w:color w:val="202124"/>
          <w:sz w:val="28"/>
          <w:szCs w:val="28"/>
          <w:shd w:val="clear" w:color="auto" w:fill="FFFFFF"/>
        </w:rPr>
      </w:pPr>
    </w:p>
    <w:p w:rsidR="00E31C5C" w:rsidRDefault="00E31C5C">
      <w:pPr>
        <w:ind w:left="0"/>
        <w:rPr>
          <w:b/>
          <w:bCs/>
          <w:color w:val="202124"/>
          <w:sz w:val="28"/>
          <w:szCs w:val="28"/>
          <w:shd w:val="clear" w:color="auto" w:fill="FFFFFF"/>
        </w:rPr>
      </w:pPr>
    </w:p>
    <w:p w:rsidR="00E31C5C" w:rsidRDefault="00E31C5C">
      <w:pPr>
        <w:ind w:left="0"/>
        <w:rPr>
          <w:b/>
          <w:bCs/>
          <w:color w:val="202124"/>
          <w:sz w:val="28"/>
          <w:szCs w:val="28"/>
          <w:shd w:val="clear" w:color="auto" w:fill="FFFFFF"/>
        </w:rPr>
      </w:pPr>
    </w:p>
    <w:p w:rsidR="00E31C5C" w:rsidRDefault="00E31C5C">
      <w:pPr>
        <w:ind w:left="0"/>
        <w:rPr>
          <w:b/>
          <w:bCs/>
          <w:color w:val="202124"/>
          <w:sz w:val="28"/>
          <w:szCs w:val="28"/>
          <w:shd w:val="clear" w:color="auto" w:fill="FFFFFF"/>
        </w:rPr>
      </w:pPr>
    </w:p>
    <w:p w:rsidR="00E31C5C" w:rsidRDefault="00E31C5C">
      <w:pPr>
        <w:ind w:left="0"/>
        <w:rPr>
          <w:b/>
          <w:bCs/>
          <w:color w:val="202124"/>
          <w:sz w:val="28"/>
          <w:szCs w:val="28"/>
          <w:shd w:val="clear" w:color="auto" w:fill="FFFFFF"/>
        </w:rPr>
      </w:pPr>
    </w:p>
    <w:p w:rsidR="00E31C5C" w:rsidRDefault="00E31C5C">
      <w:pPr>
        <w:ind w:left="0"/>
        <w:rPr>
          <w:b/>
          <w:bCs/>
          <w:color w:val="202124"/>
          <w:sz w:val="28"/>
          <w:szCs w:val="28"/>
          <w:shd w:val="clear" w:color="auto" w:fill="FFFFFF"/>
        </w:rPr>
      </w:pPr>
    </w:p>
    <w:p w:rsidR="00E31C5C" w:rsidRDefault="00E31C5C">
      <w:pPr>
        <w:ind w:left="0"/>
        <w:rPr>
          <w:b/>
          <w:bCs/>
          <w:color w:val="202124"/>
          <w:sz w:val="28"/>
          <w:szCs w:val="28"/>
          <w:shd w:val="clear" w:color="auto" w:fill="FFFFFF"/>
        </w:rPr>
      </w:pPr>
    </w:p>
    <w:p w:rsidR="00E31C5C" w:rsidRDefault="00E31C5C">
      <w:pPr>
        <w:ind w:left="0"/>
        <w:rPr>
          <w:b/>
          <w:bCs/>
          <w:color w:val="202124"/>
          <w:sz w:val="28"/>
          <w:szCs w:val="28"/>
          <w:shd w:val="clear" w:color="auto" w:fill="FFFFFF"/>
        </w:rPr>
      </w:pPr>
    </w:p>
    <w:p w:rsidR="00E31C5C" w:rsidRDefault="00E31C5C">
      <w:pPr>
        <w:ind w:left="0"/>
        <w:rPr>
          <w:b/>
          <w:bCs/>
          <w:color w:val="202124"/>
          <w:sz w:val="28"/>
          <w:szCs w:val="28"/>
          <w:shd w:val="clear" w:color="auto" w:fill="FFFFFF"/>
        </w:rPr>
      </w:pPr>
    </w:p>
    <w:p w:rsidR="00E31C5C" w:rsidRDefault="00E31C5C">
      <w:pPr>
        <w:ind w:left="0"/>
        <w:rPr>
          <w:b/>
          <w:bCs/>
          <w:color w:val="202124"/>
          <w:sz w:val="28"/>
          <w:szCs w:val="28"/>
          <w:shd w:val="clear" w:color="auto" w:fill="FFFFFF"/>
        </w:rPr>
      </w:pPr>
    </w:p>
    <w:p w:rsidR="00E31C5C" w:rsidRDefault="00DB0488">
      <w:pPr>
        <w:ind w:left="0"/>
        <w:jc w:val="center"/>
        <w:outlineLvl w:val="0"/>
        <w:rPr>
          <w:b/>
          <w:bCs/>
          <w:color w:val="202124"/>
          <w:sz w:val="28"/>
          <w:szCs w:val="28"/>
          <w:shd w:val="clear" w:color="auto" w:fill="FFFFFF"/>
        </w:rPr>
      </w:pPr>
      <w:bookmarkStart w:id="53" w:name="_Toc5390"/>
      <w:r>
        <w:rPr>
          <w:b/>
          <w:bCs/>
          <w:color w:val="202124"/>
          <w:sz w:val="28"/>
          <w:szCs w:val="28"/>
          <w:shd w:val="clear" w:color="auto" w:fill="FFFFFF"/>
        </w:rPr>
        <w:t>TÀI LIỆU THAM KHẢO</w:t>
      </w:r>
      <w:bookmarkEnd w:id="53"/>
    </w:p>
    <w:p w:rsidR="00E31C5C" w:rsidRPr="00625B78" w:rsidRDefault="00DB0488">
      <w:pPr>
        <w:spacing w:after="0" w:line="360" w:lineRule="auto"/>
        <w:ind w:left="0"/>
        <w:rPr>
          <w:rStyle w:val="Hyperlink"/>
          <w:color w:val="0070C0"/>
          <w:sz w:val="28"/>
          <w:szCs w:val="28"/>
          <w:shd w:val="clear" w:color="auto" w:fill="FFFFFF"/>
        </w:rPr>
      </w:pPr>
      <w:hyperlink r:id="rId31" w:history="1">
        <w:r w:rsidRPr="00625B78">
          <w:rPr>
            <w:rStyle w:val="Hyperlink"/>
            <w:color w:val="0070C0"/>
            <w:sz w:val="28"/>
            <w:szCs w:val="28"/>
            <w:shd w:val="clear" w:color="auto" w:fill="FFFFFF"/>
          </w:rPr>
          <w:t>https://www3.ntu.edu.sg/home/ehchua/programming/java/J4a_GUI.html</w:t>
        </w:r>
      </w:hyperlink>
    </w:p>
    <w:p w:rsidR="00625B78" w:rsidRPr="00625B78" w:rsidRDefault="00625B78">
      <w:pPr>
        <w:spacing w:after="0" w:line="360" w:lineRule="auto"/>
        <w:ind w:left="0"/>
        <w:rPr>
          <w:color w:val="0070C0"/>
          <w:sz w:val="28"/>
          <w:szCs w:val="28"/>
          <w:u w:val="single"/>
          <w:shd w:val="clear" w:color="auto" w:fill="FFFFFF"/>
        </w:rPr>
      </w:pPr>
      <w:hyperlink r:id="rId32" w:history="1">
        <w:r w:rsidRPr="00625B78">
          <w:rPr>
            <w:rStyle w:val="Hyperlink"/>
            <w:color w:val="0070C0"/>
            <w:sz w:val="28"/>
            <w:szCs w:val="28"/>
            <w:shd w:val="clear" w:color="auto" w:fill="FFFFFF"/>
          </w:rPr>
          <w:t>https://www.javatpoint.com/java-tutorial</w:t>
        </w:r>
      </w:hyperlink>
    </w:p>
    <w:p w:rsidR="00625B78" w:rsidRPr="00625B78" w:rsidRDefault="00625B78">
      <w:pPr>
        <w:spacing w:after="0" w:line="360" w:lineRule="auto"/>
        <w:ind w:left="0"/>
        <w:rPr>
          <w:color w:val="0070C0"/>
          <w:sz w:val="28"/>
          <w:szCs w:val="28"/>
          <w:u w:val="single"/>
          <w:shd w:val="clear" w:color="auto" w:fill="FFFFFF"/>
        </w:rPr>
      </w:pPr>
      <w:r w:rsidRPr="00625B78">
        <w:rPr>
          <w:color w:val="0070C0"/>
          <w:sz w:val="28"/>
          <w:szCs w:val="28"/>
          <w:u w:val="single"/>
          <w:shd w:val="clear" w:color="auto" w:fill="FFFFFF"/>
        </w:rPr>
        <w:t>https://www.javatpoint.com/java-swing</w:t>
      </w:r>
    </w:p>
    <w:p w:rsidR="00E31C5C" w:rsidRPr="00625B78" w:rsidRDefault="00DB0488">
      <w:pPr>
        <w:spacing w:after="0" w:line="240" w:lineRule="auto"/>
        <w:ind w:left="0"/>
        <w:jc w:val="left"/>
        <w:rPr>
          <w:color w:val="0070C0"/>
          <w:sz w:val="28"/>
          <w:szCs w:val="28"/>
        </w:rPr>
      </w:pPr>
      <w:hyperlink r:id="rId33" w:anchor="gsc.tab=0" w:history="1">
        <w:r w:rsidRPr="00625B78">
          <w:rPr>
            <w:rStyle w:val="Hyperlink"/>
            <w:color w:val="0070C0"/>
            <w:sz w:val="28"/>
            <w:szCs w:val="28"/>
          </w:rPr>
          <w:t>https://v1study.com/java-cach-su-dung-password-field.html#gsc.tab=0</w:t>
        </w:r>
      </w:hyperlink>
    </w:p>
    <w:p w:rsidR="00E31C5C" w:rsidRPr="00625B78" w:rsidRDefault="00E31C5C">
      <w:pPr>
        <w:spacing w:after="0" w:line="240" w:lineRule="auto"/>
        <w:ind w:left="0"/>
        <w:jc w:val="left"/>
        <w:rPr>
          <w:color w:val="0070C0"/>
          <w:sz w:val="28"/>
          <w:szCs w:val="28"/>
        </w:rPr>
      </w:pPr>
    </w:p>
    <w:p w:rsidR="00E31C5C" w:rsidRPr="00625B78" w:rsidRDefault="00DB0488">
      <w:pPr>
        <w:spacing w:after="0" w:line="240" w:lineRule="auto"/>
        <w:ind w:left="0"/>
        <w:jc w:val="left"/>
        <w:rPr>
          <w:color w:val="0070C0"/>
          <w:sz w:val="28"/>
          <w:szCs w:val="28"/>
        </w:rPr>
      </w:pPr>
      <w:hyperlink r:id="rId34" w:history="1">
        <w:r w:rsidRPr="00625B78">
          <w:rPr>
            <w:rStyle w:val="Hyperlink"/>
            <w:color w:val="0070C0"/>
            <w:sz w:val="28"/>
            <w:szCs w:val="28"/>
          </w:rPr>
          <w:t>https://www3.ntu.edu.sg/home/ehchua/programming/java/J4a_GUI_2.html</w:t>
        </w:r>
      </w:hyperlink>
    </w:p>
    <w:p w:rsidR="00E31C5C" w:rsidRPr="00625B78" w:rsidRDefault="00E31C5C">
      <w:pPr>
        <w:spacing w:after="0" w:line="240" w:lineRule="auto"/>
        <w:ind w:left="0"/>
        <w:jc w:val="left"/>
        <w:rPr>
          <w:color w:val="0070C0"/>
          <w:sz w:val="28"/>
          <w:szCs w:val="28"/>
        </w:rPr>
      </w:pPr>
    </w:p>
    <w:p w:rsidR="00E31C5C" w:rsidRPr="00625B78" w:rsidRDefault="00DB0488">
      <w:pPr>
        <w:spacing w:after="0" w:line="240" w:lineRule="auto"/>
        <w:ind w:left="0"/>
        <w:jc w:val="left"/>
        <w:rPr>
          <w:rStyle w:val="Hyperlink"/>
          <w:color w:val="0070C0"/>
          <w:sz w:val="28"/>
          <w:szCs w:val="28"/>
        </w:rPr>
      </w:pPr>
      <w:hyperlink r:id="rId35" w:history="1">
        <w:r w:rsidRPr="00625B78">
          <w:rPr>
            <w:rStyle w:val="Hyperlink"/>
            <w:color w:val="0070C0"/>
            <w:sz w:val="28"/>
            <w:szCs w:val="28"/>
          </w:rPr>
          <w:t>https://www3.ntu.edu.sg/home/ehchua/programming/java/J4a_GUI_2.html</w:t>
        </w:r>
      </w:hyperlink>
    </w:p>
    <w:p w:rsidR="00625B78" w:rsidRDefault="00625B78">
      <w:pPr>
        <w:spacing w:after="0" w:line="240" w:lineRule="auto"/>
        <w:ind w:left="0"/>
        <w:jc w:val="left"/>
        <w:rPr>
          <w:sz w:val="28"/>
          <w:szCs w:val="28"/>
        </w:rPr>
      </w:pPr>
    </w:p>
    <w:p w:rsidR="00E31C5C" w:rsidRDefault="00E31C5C">
      <w:pPr>
        <w:ind w:left="0"/>
        <w:rPr>
          <w:b/>
          <w:bCs/>
          <w:color w:val="202124"/>
          <w:sz w:val="28"/>
          <w:szCs w:val="28"/>
          <w:shd w:val="clear" w:color="auto" w:fill="FFFFFF"/>
        </w:rPr>
      </w:pPr>
    </w:p>
    <w:sectPr w:rsidR="00E31C5C">
      <w:pgSz w:w="11906" w:h="16838"/>
      <w:pgMar w:top="1417" w:right="1134" w:bottom="1134" w:left="1984"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6C8E" w:rsidRDefault="009C6C8E">
      <w:pPr>
        <w:spacing w:line="240" w:lineRule="auto"/>
      </w:pPr>
      <w:r>
        <w:separator/>
      </w:r>
    </w:p>
  </w:endnote>
  <w:endnote w:type="continuationSeparator" w:id="0">
    <w:p w:rsidR="009C6C8E" w:rsidRDefault="009C6C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auto"/>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6C8E" w:rsidRDefault="009C6C8E">
      <w:pPr>
        <w:spacing w:after="0"/>
      </w:pPr>
      <w:r>
        <w:separator/>
      </w:r>
    </w:p>
  </w:footnote>
  <w:footnote w:type="continuationSeparator" w:id="0">
    <w:p w:rsidR="009C6C8E" w:rsidRDefault="009C6C8E">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694A82"/>
    <w:multiLevelType w:val="singleLevel"/>
    <w:tmpl w:val="80694A82"/>
    <w:lvl w:ilvl="0">
      <w:start w:val="1"/>
      <w:numFmt w:val="lowerLetter"/>
      <w:lvlText w:val="%1)"/>
      <w:lvlJc w:val="left"/>
      <w:pPr>
        <w:tabs>
          <w:tab w:val="left" w:pos="425"/>
        </w:tabs>
        <w:ind w:left="425" w:hanging="425"/>
      </w:pPr>
      <w:rPr>
        <w:rFonts w:hint="default"/>
      </w:rPr>
    </w:lvl>
  </w:abstractNum>
  <w:abstractNum w:abstractNumId="1" w15:restartNumberingAfterBreak="0">
    <w:nsid w:val="81759E00"/>
    <w:multiLevelType w:val="singleLevel"/>
    <w:tmpl w:val="81759E00"/>
    <w:lvl w:ilvl="0">
      <w:start w:val="1"/>
      <w:numFmt w:val="lowerLetter"/>
      <w:lvlText w:val="%1)"/>
      <w:lvlJc w:val="left"/>
      <w:pPr>
        <w:tabs>
          <w:tab w:val="left" w:pos="425"/>
        </w:tabs>
        <w:ind w:left="425" w:hanging="425"/>
      </w:pPr>
      <w:rPr>
        <w:rFonts w:hint="default"/>
      </w:rPr>
    </w:lvl>
  </w:abstractNum>
  <w:abstractNum w:abstractNumId="2" w15:restartNumberingAfterBreak="0">
    <w:nsid w:val="824AC88D"/>
    <w:multiLevelType w:val="singleLevel"/>
    <w:tmpl w:val="824AC88D"/>
    <w:lvl w:ilvl="0">
      <w:start w:val="1"/>
      <w:numFmt w:val="lowerLetter"/>
      <w:lvlText w:val="%1)"/>
      <w:lvlJc w:val="left"/>
      <w:pPr>
        <w:tabs>
          <w:tab w:val="left" w:pos="425"/>
        </w:tabs>
        <w:ind w:left="425" w:hanging="425"/>
      </w:pPr>
      <w:rPr>
        <w:rFonts w:hint="default"/>
      </w:rPr>
    </w:lvl>
  </w:abstractNum>
  <w:abstractNum w:abstractNumId="3" w15:restartNumberingAfterBreak="0">
    <w:nsid w:val="84D4D334"/>
    <w:multiLevelType w:val="singleLevel"/>
    <w:tmpl w:val="84D4D334"/>
    <w:lvl w:ilvl="0">
      <w:start w:val="1"/>
      <w:numFmt w:val="lowerLetter"/>
      <w:lvlText w:val="%1)"/>
      <w:lvlJc w:val="left"/>
      <w:pPr>
        <w:tabs>
          <w:tab w:val="left" w:pos="425"/>
        </w:tabs>
        <w:ind w:left="425" w:hanging="425"/>
      </w:pPr>
      <w:rPr>
        <w:rFonts w:hint="default"/>
      </w:rPr>
    </w:lvl>
  </w:abstractNum>
  <w:abstractNum w:abstractNumId="4" w15:restartNumberingAfterBreak="0">
    <w:nsid w:val="8825CE52"/>
    <w:multiLevelType w:val="multilevel"/>
    <w:tmpl w:val="8825CE52"/>
    <w:lvl w:ilvl="0">
      <w:start w:val="1"/>
      <w:numFmt w:val="decimal"/>
      <w:lvlText w:val="%1."/>
      <w:lvlJc w:val="left"/>
      <w:pPr>
        <w:tabs>
          <w:tab w:val="left" w:pos="425"/>
        </w:tabs>
        <w:ind w:left="425" w:hanging="425"/>
      </w:pPr>
      <w:rPr>
        <w:rFonts w:hint="default"/>
        <w:b w:val="0"/>
        <w:bCs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8D1BF76C"/>
    <w:multiLevelType w:val="singleLevel"/>
    <w:tmpl w:val="8D1BF76C"/>
    <w:lvl w:ilvl="0">
      <w:start w:val="1"/>
      <w:numFmt w:val="lowerLetter"/>
      <w:lvlText w:val="%1)"/>
      <w:lvlJc w:val="left"/>
      <w:pPr>
        <w:tabs>
          <w:tab w:val="left" w:pos="425"/>
        </w:tabs>
        <w:ind w:left="425" w:hanging="425"/>
      </w:pPr>
      <w:rPr>
        <w:rFonts w:hint="default"/>
      </w:rPr>
    </w:lvl>
  </w:abstractNum>
  <w:abstractNum w:abstractNumId="6" w15:restartNumberingAfterBreak="0">
    <w:nsid w:val="9FE518FF"/>
    <w:multiLevelType w:val="multilevel"/>
    <w:tmpl w:val="9FE518FF"/>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A3C0F949"/>
    <w:multiLevelType w:val="singleLevel"/>
    <w:tmpl w:val="A3C0F949"/>
    <w:lvl w:ilvl="0">
      <w:start w:val="1"/>
      <w:numFmt w:val="lowerLetter"/>
      <w:lvlText w:val="%1)"/>
      <w:lvlJc w:val="left"/>
      <w:pPr>
        <w:tabs>
          <w:tab w:val="left" w:pos="425"/>
        </w:tabs>
        <w:ind w:left="425" w:hanging="425"/>
      </w:pPr>
      <w:rPr>
        <w:rFonts w:hint="default"/>
      </w:rPr>
    </w:lvl>
  </w:abstractNum>
  <w:abstractNum w:abstractNumId="8" w15:restartNumberingAfterBreak="0">
    <w:nsid w:val="B50AD3BA"/>
    <w:multiLevelType w:val="singleLevel"/>
    <w:tmpl w:val="B50AD3BA"/>
    <w:lvl w:ilvl="0">
      <w:start w:val="1"/>
      <w:numFmt w:val="lowerLetter"/>
      <w:lvlText w:val="%1)"/>
      <w:lvlJc w:val="left"/>
      <w:pPr>
        <w:tabs>
          <w:tab w:val="left" w:pos="425"/>
        </w:tabs>
        <w:ind w:left="425" w:hanging="425"/>
      </w:pPr>
      <w:rPr>
        <w:rFonts w:hint="default"/>
      </w:rPr>
    </w:lvl>
  </w:abstractNum>
  <w:abstractNum w:abstractNumId="9" w15:restartNumberingAfterBreak="0">
    <w:nsid w:val="B5590070"/>
    <w:multiLevelType w:val="multilevel"/>
    <w:tmpl w:val="B5590070"/>
    <w:lvl w:ilvl="0">
      <w:start w:val="1"/>
      <w:numFmt w:val="decimal"/>
      <w:lvlText w:val="%1."/>
      <w:lvlJc w:val="left"/>
      <w:pPr>
        <w:tabs>
          <w:tab w:val="left" w:pos="425"/>
        </w:tabs>
        <w:ind w:left="425" w:hanging="425"/>
      </w:pPr>
      <w:rPr>
        <w:rFonts w:hint="default"/>
        <w:b w:val="0"/>
        <w:bCs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0" w15:restartNumberingAfterBreak="0">
    <w:nsid w:val="C21AB21F"/>
    <w:multiLevelType w:val="singleLevel"/>
    <w:tmpl w:val="C21AB21F"/>
    <w:lvl w:ilvl="0">
      <w:start w:val="1"/>
      <w:numFmt w:val="lowerLetter"/>
      <w:lvlText w:val="%1)"/>
      <w:lvlJc w:val="left"/>
      <w:pPr>
        <w:tabs>
          <w:tab w:val="left" w:pos="425"/>
        </w:tabs>
        <w:ind w:left="425" w:hanging="425"/>
      </w:pPr>
      <w:rPr>
        <w:rFonts w:hint="default"/>
      </w:rPr>
    </w:lvl>
  </w:abstractNum>
  <w:abstractNum w:abstractNumId="11" w15:restartNumberingAfterBreak="0">
    <w:nsid w:val="C4229EE6"/>
    <w:multiLevelType w:val="singleLevel"/>
    <w:tmpl w:val="C4229EE6"/>
    <w:lvl w:ilvl="0">
      <w:start w:val="1"/>
      <w:numFmt w:val="decimal"/>
      <w:lvlText w:val="%1."/>
      <w:lvlJc w:val="left"/>
      <w:pPr>
        <w:tabs>
          <w:tab w:val="left" w:pos="425"/>
        </w:tabs>
        <w:ind w:left="425" w:hanging="425"/>
      </w:pPr>
      <w:rPr>
        <w:rFonts w:hint="default"/>
      </w:rPr>
    </w:lvl>
  </w:abstractNum>
  <w:abstractNum w:abstractNumId="12" w15:restartNumberingAfterBreak="0">
    <w:nsid w:val="C47C3B5C"/>
    <w:multiLevelType w:val="singleLevel"/>
    <w:tmpl w:val="C47C3B5C"/>
    <w:lvl w:ilvl="0">
      <w:start w:val="1"/>
      <w:numFmt w:val="bullet"/>
      <w:lvlText w:val=""/>
      <w:lvlJc w:val="left"/>
      <w:pPr>
        <w:tabs>
          <w:tab w:val="left" w:pos="420"/>
        </w:tabs>
        <w:ind w:left="680" w:hanging="420"/>
      </w:pPr>
      <w:rPr>
        <w:rFonts w:ascii="Wingdings" w:hAnsi="Wingdings" w:hint="default"/>
      </w:rPr>
    </w:lvl>
  </w:abstractNum>
  <w:abstractNum w:abstractNumId="13" w15:restartNumberingAfterBreak="0">
    <w:nsid w:val="D71982D9"/>
    <w:multiLevelType w:val="multilevel"/>
    <w:tmpl w:val="D71982D9"/>
    <w:lvl w:ilvl="0">
      <w:start w:val="1"/>
      <w:numFmt w:val="decimal"/>
      <w:lvlText w:val="%1."/>
      <w:lvlJc w:val="left"/>
      <w:pPr>
        <w:tabs>
          <w:tab w:val="left" w:pos="425"/>
        </w:tabs>
        <w:ind w:left="425" w:hanging="425"/>
      </w:pPr>
      <w:rPr>
        <w:rFonts w:hint="default"/>
        <w:b w:val="0"/>
        <w:bCs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DB41BBA7"/>
    <w:multiLevelType w:val="singleLevel"/>
    <w:tmpl w:val="DB41BBA7"/>
    <w:lvl w:ilvl="0">
      <w:start w:val="1"/>
      <w:numFmt w:val="lowerLetter"/>
      <w:lvlText w:val="%1)"/>
      <w:lvlJc w:val="left"/>
      <w:pPr>
        <w:tabs>
          <w:tab w:val="left" w:pos="425"/>
        </w:tabs>
        <w:ind w:left="425" w:hanging="425"/>
      </w:pPr>
      <w:rPr>
        <w:rFonts w:hint="default"/>
      </w:rPr>
    </w:lvl>
  </w:abstractNum>
  <w:abstractNum w:abstractNumId="15" w15:restartNumberingAfterBreak="0">
    <w:nsid w:val="EA816A1C"/>
    <w:multiLevelType w:val="singleLevel"/>
    <w:tmpl w:val="EA816A1C"/>
    <w:lvl w:ilvl="0">
      <w:start w:val="1"/>
      <w:numFmt w:val="lowerLetter"/>
      <w:lvlText w:val="%1)"/>
      <w:lvlJc w:val="left"/>
      <w:pPr>
        <w:tabs>
          <w:tab w:val="left" w:pos="425"/>
        </w:tabs>
        <w:ind w:left="425" w:hanging="425"/>
      </w:pPr>
      <w:rPr>
        <w:rFonts w:hint="default"/>
      </w:rPr>
    </w:lvl>
  </w:abstractNum>
  <w:abstractNum w:abstractNumId="16" w15:restartNumberingAfterBreak="0">
    <w:nsid w:val="EDA45580"/>
    <w:multiLevelType w:val="singleLevel"/>
    <w:tmpl w:val="EDA45580"/>
    <w:lvl w:ilvl="0">
      <w:start w:val="1"/>
      <w:numFmt w:val="lowerLetter"/>
      <w:lvlText w:val="%1)"/>
      <w:lvlJc w:val="left"/>
      <w:pPr>
        <w:tabs>
          <w:tab w:val="left" w:pos="425"/>
        </w:tabs>
        <w:ind w:left="425" w:hanging="425"/>
      </w:pPr>
      <w:rPr>
        <w:rFonts w:hint="default"/>
      </w:rPr>
    </w:lvl>
  </w:abstractNum>
  <w:abstractNum w:abstractNumId="17" w15:restartNumberingAfterBreak="0">
    <w:nsid w:val="F960DCD1"/>
    <w:multiLevelType w:val="singleLevel"/>
    <w:tmpl w:val="F960DCD1"/>
    <w:lvl w:ilvl="0">
      <w:start w:val="1"/>
      <w:numFmt w:val="lowerLetter"/>
      <w:lvlText w:val="%1)"/>
      <w:lvlJc w:val="left"/>
      <w:pPr>
        <w:tabs>
          <w:tab w:val="left" w:pos="425"/>
        </w:tabs>
        <w:ind w:left="425" w:hanging="425"/>
      </w:pPr>
      <w:rPr>
        <w:rFonts w:hint="default"/>
      </w:rPr>
    </w:lvl>
  </w:abstractNum>
  <w:abstractNum w:abstractNumId="18"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9"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0"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21"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22"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23"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24"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25"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26"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27"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28" w15:restartNumberingAfterBreak="0">
    <w:nsid w:val="174BBF0C"/>
    <w:multiLevelType w:val="multilevel"/>
    <w:tmpl w:val="174BBF0C"/>
    <w:lvl w:ilvl="0">
      <w:start w:val="1"/>
      <w:numFmt w:val="decimal"/>
      <w:lvlText w:val="%1."/>
      <w:lvlJc w:val="left"/>
      <w:pPr>
        <w:tabs>
          <w:tab w:val="left" w:pos="425"/>
        </w:tabs>
        <w:ind w:left="425" w:hanging="425"/>
      </w:pPr>
      <w:rPr>
        <w:rFonts w:hint="default"/>
        <w:b w:val="0"/>
        <w:bCs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36C9A618"/>
    <w:multiLevelType w:val="singleLevel"/>
    <w:tmpl w:val="36C9A618"/>
    <w:lvl w:ilvl="0">
      <w:start w:val="1"/>
      <w:numFmt w:val="lowerLetter"/>
      <w:lvlText w:val="%1)"/>
      <w:lvlJc w:val="left"/>
      <w:pPr>
        <w:tabs>
          <w:tab w:val="left" w:pos="425"/>
        </w:tabs>
        <w:ind w:left="425" w:hanging="425"/>
      </w:pPr>
      <w:rPr>
        <w:rFonts w:hint="default"/>
      </w:rPr>
    </w:lvl>
  </w:abstractNum>
  <w:abstractNum w:abstractNumId="30" w15:restartNumberingAfterBreak="0">
    <w:nsid w:val="3A477D60"/>
    <w:multiLevelType w:val="multilevel"/>
    <w:tmpl w:val="3A477D6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40FAD0C0"/>
    <w:multiLevelType w:val="singleLevel"/>
    <w:tmpl w:val="40FAD0C0"/>
    <w:lvl w:ilvl="0">
      <w:start w:val="1"/>
      <w:numFmt w:val="lowerLetter"/>
      <w:lvlText w:val="%1)"/>
      <w:lvlJc w:val="left"/>
      <w:pPr>
        <w:tabs>
          <w:tab w:val="left" w:pos="425"/>
        </w:tabs>
        <w:ind w:left="425" w:hanging="425"/>
      </w:pPr>
      <w:rPr>
        <w:rFonts w:hint="default"/>
      </w:rPr>
    </w:lvl>
  </w:abstractNum>
  <w:abstractNum w:abstractNumId="32" w15:restartNumberingAfterBreak="0">
    <w:nsid w:val="420D27F3"/>
    <w:multiLevelType w:val="singleLevel"/>
    <w:tmpl w:val="420D27F3"/>
    <w:lvl w:ilvl="0">
      <w:start w:val="1"/>
      <w:numFmt w:val="lowerLetter"/>
      <w:lvlText w:val="%1)"/>
      <w:lvlJc w:val="left"/>
      <w:pPr>
        <w:tabs>
          <w:tab w:val="left" w:pos="425"/>
        </w:tabs>
        <w:ind w:left="425" w:hanging="425"/>
      </w:pPr>
      <w:rPr>
        <w:rFonts w:hint="default"/>
      </w:rPr>
    </w:lvl>
  </w:abstractNum>
  <w:abstractNum w:abstractNumId="33" w15:restartNumberingAfterBreak="0">
    <w:nsid w:val="4D1D56BA"/>
    <w:multiLevelType w:val="multilevel"/>
    <w:tmpl w:val="4D1D56BA"/>
    <w:lvl w:ilvl="0">
      <w:start w:val="1"/>
      <w:numFmt w:val="decimal"/>
      <w:lvlText w:val="%1."/>
      <w:lvlJc w:val="left"/>
      <w:pPr>
        <w:tabs>
          <w:tab w:val="left" w:pos="425"/>
        </w:tabs>
        <w:ind w:left="425" w:hanging="425"/>
      </w:pPr>
      <w:rPr>
        <w:rFonts w:hint="default"/>
        <w:b w:val="0"/>
        <w:bCs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4" w15:restartNumberingAfterBreak="0">
    <w:nsid w:val="551E3733"/>
    <w:multiLevelType w:val="multilevel"/>
    <w:tmpl w:val="551E3733"/>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5" w15:restartNumberingAfterBreak="0">
    <w:nsid w:val="57336061"/>
    <w:multiLevelType w:val="singleLevel"/>
    <w:tmpl w:val="57336061"/>
    <w:lvl w:ilvl="0">
      <w:start w:val="1"/>
      <w:numFmt w:val="lowerLetter"/>
      <w:lvlText w:val="%1)"/>
      <w:lvlJc w:val="left"/>
      <w:pPr>
        <w:tabs>
          <w:tab w:val="left" w:pos="425"/>
        </w:tabs>
        <w:ind w:left="425" w:hanging="425"/>
      </w:pPr>
      <w:rPr>
        <w:rFonts w:hint="default"/>
      </w:rPr>
    </w:lvl>
  </w:abstractNum>
  <w:abstractNum w:abstractNumId="36" w15:restartNumberingAfterBreak="0">
    <w:nsid w:val="58B44AAA"/>
    <w:multiLevelType w:val="singleLevel"/>
    <w:tmpl w:val="58B44AAA"/>
    <w:lvl w:ilvl="0">
      <w:start w:val="1"/>
      <w:numFmt w:val="lowerLetter"/>
      <w:lvlText w:val="%1)"/>
      <w:lvlJc w:val="left"/>
      <w:pPr>
        <w:tabs>
          <w:tab w:val="left" w:pos="425"/>
        </w:tabs>
        <w:ind w:left="425" w:hanging="425"/>
      </w:pPr>
      <w:rPr>
        <w:rFonts w:hint="default"/>
      </w:rPr>
    </w:lvl>
  </w:abstractNum>
  <w:abstractNum w:abstractNumId="37" w15:restartNumberingAfterBreak="0">
    <w:nsid w:val="5E245D81"/>
    <w:multiLevelType w:val="singleLevel"/>
    <w:tmpl w:val="5E245D81"/>
    <w:lvl w:ilvl="0">
      <w:start w:val="1"/>
      <w:numFmt w:val="lowerLetter"/>
      <w:lvlText w:val="%1)"/>
      <w:lvlJc w:val="left"/>
      <w:pPr>
        <w:tabs>
          <w:tab w:val="left" w:pos="425"/>
        </w:tabs>
        <w:ind w:left="425" w:hanging="425"/>
      </w:pPr>
      <w:rPr>
        <w:rFonts w:hint="default"/>
      </w:rPr>
    </w:lvl>
  </w:abstractNum>
  <w:abstractNum w:abstractNumId="38" w15:restartNumberingAfterBreak="0">
    <w:nsid w:val="6F7D918B"/>
    <w:multiLevelType w:val="singleLevel"/>
    <w:tmpl w:val="6F7D918B"/>
    <w:lvl w:ilvl="0">
      <w:start w:val="1"/>
      <w:numFmt w:val="decimal"/>
      <w:lvlText w:val="%1."/>
      <w:lvlJc w:val="left"/>
      <w:pPr>
        <w:tabs>
          <w:tab w:val="left" w:pos="425"/>
        </w:tabs>
        <w:ind w:left="425" w:hanging="425"/>
      </w:pPr>
      <w:rPr>
        <w:rFonts w:hint="default"/>
      </w:rPr>
    </w:lvl>
  </w:abstractNum>
  <w:abstractNum w:abstractNumId="39" w15:restartNumberingAfterBreak="0">
    <w:nsid w:val="7011173C"/>
    <w:multiLevelType w:val="multilevel"/>
    <w:tmpl w:val="7011173C"/>
    <w:lvl w:ilvl="0">
      <w:start w:val="20"/>
      <w:numFmt w:val="bullet"/>
      <w:lvlText w:val=""/>
      <w:lvlJc w:val="left"/>
      <w:pPr>
        <w:ind w:left="360" w:hanging="360"/>
      </w:pPr>
      <w:rPr>
        <w:rFonts w:ascii="Wingdings" w:eastAsia="Times New Roman" w:hAnsi="Wingdings"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0" w15:restartNumberingAfterBreak="0">
    <w:nsid w:val="76626D17"/>
    <w:multiLevelType w:val="multilevel"/>
    <w:tmpl w:val="76626D17"/>
    <w:lvl w:ilvl="0">
      <w:start w:val="2"/>
      <w:numFmt w:val="bullet"/>
      <w:lvlText w:val="-"/>
      <w:lvlJc w:val="left"/>
      <w:pPr>
        <w:ind w:left="360" w:hanging="360"/>
      </w:pPr>
      <w:rPr>
        <w:rFonts w:ascii="Calibri Light" w:eastAsia="Times New Roman" w:hAnsi="Calibri Light" w:cs="Calibri Light" w:hint="default"/>
        <w:i w:val="0"/>
      </w:rPr>
    </w:lvl>
    <w:lvl w:ilvl="1">
      <w:start w:val="1"/>
      <w:numFmt w:val="bullet"/>
      <w:lvlText w:val="o"/>
      <w:lvlJc w:val="left"/>
      <w:pPr>
        <w:ind w:left="62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7"/>
  </w:num>
  <w:num w:numId="2">
    <w:abstractNumId w:val="25"/>
  </w:num>
  <w:num w:numId="3">
    <w:abstractNumId w:val="24"/>
  </w:num>
  <w:num w:numId="4">
    <w:abstractNumId w:val="23"/>
  </w:num>
  <w:num w:numId="5">
    <w:abstractNumId w:val="22"/>
  </w:num>
  <w:num w:numId="6">
    <w:abstractNumId w:val="26"/>
  </w:num>
  <w:num w:numId="7">
    <w:abstractNumId w:val="21"/>
  </w:num>
  <w:num w:numId="8">
    <w:abstractNumId w:val="20"/>
  </w:num>
  <w:num w:numId="9">
    <w:abstractNumId w:val="19"/>
  </w:num>
  <w:num w:numId="10">
    <w:abstractNumId w:val="18"/>
  </w:num>
  <w:num w:numId="11">
    <w:abstractNumId w:val="12"/>
  </w:num>
  <w:num w:numId="12">
    <w:abstractNumId w:val="39"/>
  </w:num>
  <w:num w:numId="13">
    <w:abstractNumId w:val="40"/>
  </w:num>
  <w:num w:numId="14">
    <w:abstractNumId w:val="11"/>
  </w:num>
  <w:num w:numId="15">
    <w:abstractNumId w:val="8"/>
  </w:num>
  <w:num w:numId="16">
    <w:abstractNumId w:val="35"/>
  </w:num>
  <w:num w:numId="17">
    <w:abstractNumId w:val="38"/>
  </w:num>
  <w:num w:numId="18">
    <w:abstractNumId w:val="3"/>
  </w:num>
  <w:num w:numId="19">
    <w:abstractNumId w:val="15"/>
  </w:num>
  <w:num w:numId="20">
    <w:abstractNumId w:val="28"/>
  </w:num>
  <w:num w:numId="21">
    <w:abstractNumId w:val="36"/>
  </w:num>
  <w:num w:numId="22">
    <w:abstractNumId w:val="1"/>
  </w:num>
  <w:num w:numId="23">
    <w:abstractNumId w:val="13"/>
  </w:num>
  <w:num w:numId="24">
    <w:abstractNumId w:val="5"/>
  </w:num>
  <w:num w:numId="25">
    <w:abstractNumId w:val="31"/>
  </w:num>
  <w:num w:numId="26">
    <w:abstractNumId w:val="33"/>
  </w:num>
  <w:num w:numId="27">
    <w:abstractNumId w:val="2"/>
  </w:num>
  <w:num w:numId="28">
    <w:abstractNumId w:val="17"/>
  </w:num>
  <w:num w:numId="29">
    <w:abstractNumId w:val="4"/>
  </w:num>
  <w:num w:numId="30">
    <w:abstractNumId w:val="16"/>
  </w:num>
  <w:num w:numId="31">
    <w:abstractNumId w:val="29"/>
  </w:num>
  <w:num w:numId="32">
    <w:abstractNumId w:val="9"/>
  </w:num>
  <w:num w:numId="33">
    <w:abstractNumId w:val="7"/>
  </w:num>
  <w:num w:numId="34">
    <w:abstractNumId w:val="14"/>
  </w:num>
  <w:num w:numId="35">
    <w:abstractNumId w:val="6"/>
  </w:num>
  <w:num w:numId="36">
    <w:abstractNumId w:val="32"/>
  </w:num>
  <w:num w:numId="37">
    <w:abstractNumId w:val="10"/>
  </w:num>
  <w:num w:numId="38">
    <w:abstractNumId w:val="34"/>
  </w:num>
  <w:num w:numId="39">
    <w:abstractNumId w:val="0"/>
  </w:num>
  <w:num w:numId="40">
    <w:abstractNumId w:val="37"/>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isplayBackgroundShape/>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characterSpacingControl w:val="compressPunctuation"/>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0F5DAA"/>
    <w:rsid w:val="00050A31"/>
    <w:rsid w:val="000716D2"/>
    <w:rsid w:val="00071AAB"/>
    <w:rsid w:val="000B76C4"/>
    <w:rsid w:val="000C5610"/>
    <w:rsid w:val="000E6552"/>
    <w:rsid w:val="000F3A4F"/>
    <w:rsid w:val="000F59AC"/>
    <w:rsid w:val="0012270E"/>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5B78"/>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C6C8E"/>
    <w:rsid w:val="009D3723"/>
    <w:rsid w:val="009E04F2"/>
    <w:rsid w:val="00A03B7B"/>
    <w:rsid w:val="00A200C9"/>
    <w:rsid w:val="00A250D5"/>
    <w:rsid w:val="00A32F56"/>
    <w:rsid w:val="00A36028"/>
    <w:rsid w:val="00A50241"/>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518AD"/>
    <w:rsid w:val="00D65F07"/>
    <w:rsid w:val="00D92BB7"/>
    <w:rsid w:val="00DB0488"/>
    <w:rsid w:val="00DC76D2"/>
    <w:rsid w:val="00DD30ED"/>
    <w:rsid w:val="00E31C5C"/>
    <w:rsid w:val="00E64C21"/>
    <w:rsid w:val="00EC24C6"/>
    <w:rsid w:val="00EF2933"/>
    <w:rsid w:val="00F05146"/>
    <w:rsid w:val="00F1115D"/>
    <w:rsid w:val="00F3513C"/>
    <w:rsid w:val="00F465C5"/>
    <w:rsid w:val="00F5180D"/>
    <w:rsid w:val="00F51B21"/>
    <w:rsid w:val="00F51D87"/>
    <w:rsid w:val="00F8455C"/>
    <w:rsid w:val="19DA7BBE"/>
    <w:rsid w:val="36314876"/>
    <w:rsid w:val="364E53A7"/>
    <w:rsid w:val="3F605988"/>
    <w:rsid w:val="57A05039"/>
    <w:rsid w:val="752F0AD2"/>
    <w:rsid w:val="770F5D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343C483"/>
  <w15:docId w15:val="{C5D80D8A-D8EF-4CCA-957F-3E00CB2FF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1" w:count="37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toc 1" w:qFormat="0"/>
    <w:lsdException w:name="toc 2" w:qFormat="0"/>
    <w:lsdException w:name="toc 8" w:qFormat="0"/>
    <w:lsdException w:name="caption" w:semiHidden="1" w:unhideWhenUsed="1"/>
    <w:lsdException w:name="Default Paragraph Font" w:semiHidden="1"/>
    <w:lsdException w:name="HTML Top of Form" w:semiHidden="1" w:uiPriority="99" w:unhideWhenUsed="1" w:qFormat="0"/>
    <w:lsdException w:name="HTML Bottom of Form" w:semiHidden="1" w:uiPriority="99" w:unhideWhenUsed="1" w:qFormat="0"/>
    <w:lsdException w:name="Normal Table" w:semiHidden="1" w:unhideWhenUsed="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Table Simple 1" w:semiHidden="1" w:unhideWhenUsed="1"/>
    <w:lsdException w:name="Table Simple 2" w:semiHidden="1" w:unhideWhenUsed="1"/>
    <w:lsdException w:name="Table Simple 3" w:semiHidden="1" w:unhideWhenUsed="1" w:qFormat="0"/>
    <w:lsdException w:name="Table Classic 1" w:semiHidden="1" w:unhideWhenUsed="1"/>
    <w:lsdException w:name="Table Classic 2" w:semiHidden="1" w:unhideWhenUsed="1"/>
    <w:lsdException w:name="Table Classic 3" w:semiHidden="1" w:unhideWhenUsed="1"/>
    <w:lsdException w:name="Table Classic 4" w:semiHidden="1" w:unhideWhenUsed="1" w:qFormat="0"/>
    <w:lsdException w:name="Table Colorful 1" w:semiHidden="1" w:unhideWhenUsed="1"/>
    <w:lsdException w:name="Table Colorful 2" w:semiHidden="1" w:unhideWhenUsed="1"/>
    <w:lsdException w:name="Table Colorful 3" w:semiHidden="1" w:unhideWhenUsed="1" w:qFormat="0"/>
    <w:lsdException w:name="Table Columns 1" w:semiHidden="1" w:unhideWhenUsed="1"/>
    <w:lsdException w:name="Table Columns 2" w:semiHidden="1" w:unhideWhenUsed="1"/>
    <w:lsdException w:name="Table Columns 3" w:semiHidden="1" w:unhideWhenUsed="1" w:qFormat="0"/>
    <w:lsdException w:name="Table Columns 4" w:semiHidden="1" w:unhideWhenUsed="1" w:qFormat="0"/>
    <w:lsdException w:name="Table Columns 5" w:semiHidden="1" w:unhideWhenUsed="1"/>
    <w:lsdException w:name="Table Grid 1" w:semiHidden="1" w:unhideWhenUsed="1" w:qFormat="0"/>
    <w:lsdException w:name="Table Grid 2" w:semiHidden="1" w:unhideWhenUsed="1"/>
    <w:lsdException w:name="Table Grid 3" w:semiHidden="1" w:unhideWhenUsed="1"/>
    <w:lsdException w:name="Table Grid 4" w:semiHidden="1" w:unhideWhenUsed="1" w:qFormat="0"/>
    <w:lsdException w:name="Table Grid 5" w:semiHidden="1" w:unhideWhenUsed="1"/>
    <w:lsdException w:name="Table Grid 6" w:semiHidden="1" w:unhideWhenUsed="1"/>
    <w:lsdException w:name="Table Grid 7" w:semiHidden="1" w:unhideWhenUsed="1"/>
    <w:lsdException w:name="Table Grid 8" w:semiHidden="1" w:unhideWhenUsed="1" w:qFormat="0"/>
    <w:lsdException w:name="Table List 1" w:semiHidden="1" w:unhideWhenUsed="1"/>
    <w:lsdException w:name="Table List 2" w:semiHidden="1" w:unhideWhenUsed="1"/>
    <w:lsdException w:name="Table List 3" w:semiHidden="1" w:unhideWhenUsed="1" w:qFormat="0"/>
    <w:lsdException w:name="Table List 4" w:semiHidden="1" w:unhideWhenUsed="1" w:qFormat="0"/>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qFormat="0"/>
    <w:lsdException w:name="Table Professional" w:semiHidden="1" w:unhideWhenUsed="1" w:qFormat="0"/>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qFormat="0"/>
    <w:lsdException w:name="Table Grid" w:semiHidden="1" w:unhideWhenUsed="1"/>
    <w:lsdException w:name="Table Theme" w:semiHidden="1" w:unhideWhenUsed="1"/>
    <w:lsdException w:name="Placeholder Text" w:semiHidden="1" w:uiPriority="99" w:qFormat="0"/>
    <w:lsdException w:name="No Spacing" w:uiPriority="99" w:qFormat="0"/>
    <w:lsdException w:name="Light Shading" w:uiPriority="60" w:qFormat="0"/>
    <w:lsdException w:name="Light List" w:uiPriority="61"/>
    <w:lsdException w:name="Light Grid" w:uiPriority="62" w:qFormat="0"/>
    <w:lsdException w:name="Medium Shading 1" w:uiPriority="63" w:qFormat="0"/>
    <w:lsdException w:name="Medium Shading 2" w:uiPriority="64"/>
    <w:lsdException w:name="Medium List 1" w:uiPriority="65" w:qFormat="0"/>
    <w:lsdException w:name="Medium List 2" w:uiPriority="66" w:qFormat="0"/>
    <w:lsdException w:name="Medium Grid 1" w:uiPriority="67" w:qFormat="0"/>
    <w:lsdException w:name="Medium Grid 2" w:uiPriority="68" w:qFormat="0"/>
    <w:lsdException w:name="Medium Grid 3" w:uiPriority="69" w:qFormat="0"/>
    <w:lsdException w:name="Dark List" w:uiPriority="70" w:qFormat="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0"/>
    <w:lsdException w:name="Medium Shading 1 Accent 1" w:uiPriority="63"/>
    <w:lsdException w:name="Medium Shading 2 Accent 1" w:uiPriority="64" w:qFormat="0"/>
    <w:lsdException w:name="Medium List 1 Accent 1" w:uiPriority="65" w:qFormat="0"/>
    <w:lsdException w:name="Revision" w:semiHidden="1" w:uiPriority="99" w:qFormat="0"/>
    <w:lsdException w:name="List Paragraph" w:uiPriority="34"/>
    <w:lsdException w:name="Quote" w:uiPriority="99" w:qFormat="0"/>
    <w:lsdException w:name="Intense Quote" w:uiPriority="99" w:qFormat="0"/>
    <w:lsdException w:name="Medium List 2 Accent 1" w:uiPriority="66" w:qFormat="0"/>
    <w:lsdException w:name="Medium Grid 1 Accent 1" w:uiPriority="67" w:qFormat="0"/>
    <w:lsdException w:name="Medium Grid 2 Accent 1" w:uiPriority="68" w:qFormat="0"/>
    <w:lsdException w:name="Medium Grid 3 Accent 1" w:uiPriority="69" w:qFormat="0"/>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0"/>
    <w:lsdException w:name="Light List Accent 2" w:uiPriority="61"/>
    <w:lsdException w:name="Light Grid Accent 2" w:uiPriority="62"/>
    <w:lsdException w:name="Medium Shading 1 Accent 2" w:uiPriority="63" w:qFormat="0"/>
    <w:lsdException w:name="Medium Shading 2 Accent 2" w:uiPriority="64" w:qFormat="0"/>
    <w:lsdException w:name="Medium List 1 Accent 2" w:uiPriority="65" w:qFormat="0"/>
    <w:lsdException w:name="Medium List 2 Accent 2" w:uiPriority="66" w:qFormat="0"/>
    <w:lsdException w:name="Medium Grid 1 Accent 2" w:uiPriority="67" w:qFormat="0"/>
    <w:lsdException w:name="Medium Grid 2 Accent 2" w:uiPriority="68" w:qFormat="0"/>
    <w:lsdException w:name="Medium Grid 3 Accent 2" w:uiPriority="69" w:qFormat="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0"/>
    <w:lsdException w:name="Light Grid Accent 3" w:uiPriority="62"/>
    <w:lsdException w:name="Medium Shading 1 Accent 3" w:uiPriority="63" w:qFormat="0"/>
    <w:lsdException w:name="Medium Shading 2 Accent 3" w:uiPriority="64"/>
    <w:lsdException w:name="Medium List 1 Accent 3" w:uiPriority="65" w:qFormat="0"/>
    <w:lsdException w:name="Medium List 2 Accent 3" w:uiPriority="66" w:qFormat="0"/>
    <w:lsdException w:name="Medium Grid 1 Accent 3" w:uiPriority="67" w:qFormat="0"/>
    <w:lsdException w:name="Medium Grid 2 Accent 3" w:uiPriority="68" w:qFormat="0"/>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0"/>
    <w:lsdException w:name="Light List Accent 4" w:uiPriority="61"/>
    <w:lsdException w:name="Light Grid Accent 4" w:uiPriority="62" w:qFormat="0"/>
    <w:lsdException w:name="Medium Shading 1 Accent 4" w:uiPriority="63"/>
    <w:lsdException w:name="Medium Shading 2 Accent 4" w:uiPriority="64"/>
    <w:lsdException w:name="Medium List 1 Accent 4" w:uiPriority="65" w:qFormat="0"/>
    <w:lsdException w:name="Medium List 2 Accent 4" w:uiPriority="66" w:qFormat="0"/>
    <w:lsdException w:name="Medium Grid 1 Accent 4" w:uiPriority="67" w:qFormat="0"/>
    <w:lsdException w:name="Medium Grid 2 Accent 4" w:uiPriority="68" w:qFormat="0"/>
    <w:lsdException w:name="Medium Grid 3 Accent 4" w:uiPriority="69" w:qFormat="0"/>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qFormat="0"/>
    <w:lsdException w:name="Light Grid Accent 5" w:uiPriority="62"/>
    <w:lsdException w:name="Medium Shading 1 Accent 5" w:uiPriority="63" w:qFormat="0"/>
    <w:lsdException w:name="Medium Shading 2 Accent 5" w:uiPriority="64"/>
    <w:lsdException w:name="Medium List 1 Accent 5" w:uiPriority="65" w:qFormat="0"/>
    <w:lsdException w:name="Medium List 2 Accent 5" w:uiPriority="66" w:qFormat="0"/>
    <w:lsdException w:name="Medium Grid 1 Accent 5" w:uiPriority="67" w:qFormat="0"/>
    <w:lsdException w:name="Medium Grid 2 Accent 5" w:uiPriority="68" w:qFormat="0"/>
    <w:lsdException w:name="Medium Grid 3 Accent 5" w:uiPriority="69" w:qFormat="0"/>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0"/>
    <w:lsdException w:name="Light List Accent 6" w:uiPriority="61"/>
    <w:lsdException w:name="Light Grid Accent 6" w:uiPriority="62" w:qFormat="0"/>
    <w:lsdException w:name="Medium Shading 1 Accent 6" w:uiPriority="63" w:qFormat="0"/>
    <w:lsdException w:name="Medium Shading 2 Accent 6" w:uiPriority="64" w:qFormat="0"/>
    <w:lsdException w:name="Medium List 1 Accent 6" w:uiPriority="65" w:qFormat="0"/>
    <w:lsdException w:name="Medium List 2 Accent 6" w:uiPriority="66" w:qFormat="0"/>
    <w:lsdException w:name="Medium Grid 1 Accent 6" w:uiPriority="67" w:qFormat="0"/>
    <w:lsdException w:name="Medium Grid 2 Accent 6" w:uiPriority="68" w:qFormat="0"/>
    <w:lsdException w:name="Medium Grid 3 Accent 6" w:uiPriority="69" w:qFormat="0"/>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atentStyles>
  <w:style w:type="paragraph" w:default="1" w:styleId="Normal">
    <w:name w:val="Normal"/>
    <w:qFormat/>
    <w:pPr>
      <w:spacing w:after="200" w:line="276" w:lineRule="auto"/>
      <w:ind w:left="1440"/>
      <w:jc w:val="both"/>
    </w:pPr>
    <w:rPr>
      <w:rFonts w:ascii="Times New Roman" w:eastAsia="Times New Roman" w:hAnsi="Times New Roman" w:cs="Times New Roman"/>
      <w:sz w:val="26"/>
      <w:szCs w:val="22"/>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semiHidden/>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spacing w:before="260" w:after="260" w:line="416" w:lineRule="auto"/>
      <w:outlineLvl w:val="2"/>
    </w:pPr>
    <w:rPr>
      <w:b/>
      <w:bCs/>
      <w:sz w:val="32"/>
      <w:szCs w:val="32"/>
    </w:rPr>
  </w:style>
  <w:style w:type="paragraph" w:styleId="Heading4">
    <w:name w:val="heading 4"/>
    <w:basedOn w:val="Normal"/>
    <w:next w:val="Normal"/>
    <w:semiHidden/>
    <w:unhideWhenUsed/>
    <w:qFormat/>
    <w:pPr>
      <w:keepNext/>
      <w:keepLines/>
      <w:spacing w:before="280" w:after="290" w:line="376" w:lineRule="auto"/>
      <w:outlineLvl w:val="3"/>
    </w:pPr>
    <w:rPr>
      <w:b/>
      <w:bCs/>
      <w:sz w:val="28"/>
      <w:szCs w:val="28"/>
    </w:rPr>
  </w:style>
  <w:style w:type="paragraph" w:styleId="Heading5">
    <w:name w:val="heading 5"/>
    <w:basedOn w:val="Normal"/>
    <w:next w:val="Normal"/>
    <w:semiHidden/>
    <w:unhideWhenUsed/>
    <w:qFormat/>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sz w:val="16"/>
      <w:szCs w:val="16"/>
    </w:rPr>
  </w:style>
  <w:style w:type="paragraph" w:styleId="BlockText">
    <w:name w:val="Block Text"/>
    <w:basedOn w:val="Normal"/>
    <w:qFormat/>
    <w:pPr>
      <w:spacing w:after="120"/>
      <w:ind w:leftChars="700" w:rightChars="700" w:right="1440"/>
    </w:pPr>
  </w:style>
  <w:style w:type="paragraph" w:styleId="BodyText">
    <w:name w:val="Body Text"/>
    <w:basedOn w:val="Normal"/>
    <w:qFormat/>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qFormat/>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sz w:val="20"/>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qFormat/>
    <w:pPr>
      <w:jc w:val="left"/>
    </w:pPr>
  </w:style>
  <w:style w:type="paragraph" w:styleId="CommentSubject">
    <w:name w:val="annotation subject"/>
    <w:basedOn w:val="CommentText"/>
    <w:next w:val="CommentText"/>
    <w:qFormat/>
    <w:rPr>
      <w:b/>
      <w:bCs/>
    </w:rPr>
  </w:style>
  <w:style w:type="paragraph" w:styleId="Date">
    <w:name w:val="Date"/>
    <w:basedOn w:val="Normal"/>
    <w:next w:val="Normal"/>
    <w:qFormat/>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qFormat/>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jc w:val="left"/>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153"/>
        <w:tab w:val="right" w:pos="8306"/>
      </w:tabs>
      <w:snapToGrid w:val="0"/>
      <w:jc w:val="left"/>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jc w:val="left"/>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qFormat/>
    <w:rPr>
      <w:rFonts w:ascii="Courier New" w:hAnsi="Courier New" w:cs="Courier New"/>
      <w:sz w:val="20"/>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qFormat/>
    <w:rPr>
      <w:color w:val="0000FF"/>
      <w:u w:val="single"/>
    </w:rPr>
  </w:style>
  <w:style w:type="paragraph" w:styleId="Index1">
    <w:name w:val="index 1"/>
    <w:basedOn w:val="Normal"/>
    <w:next w:val="Normal"/>
    <w:qFormat/>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qFormat/>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qFormat/>
    <w:pPr>
      <w:ind w:leftChars="1600" w:left="1600"/>
    </w:pPr>
  </w:style>
  <w:style w:type="paragraph" w:styleId="IndexHeading">
    <w:name w:val="index heading"/>
    <w:basedOn w:val="Normal"/>
    <w:next w:val="Index1"/>
    <w:qFormat/>
    <w:rPr>
      <w:rFonts w:ascii="Arial" w:hAnsi="Arial" w:cs="Arial"/>
      <w:b/>
      <w:bCs/>
    </w:rPr>
  </w:style>
  <w:style w:type="character" w:styleId="LineNumber">
    <w:name w:val="line number"/>
    <w:basedOn w:val="DefaultParagraphFont"/>
    <w:qFormat/>
  </w:style>
  <w:style w:type="paragraph" w:styleId="List">
    <w:name w:val="List"/>
    <w:basedOn w:val="Normal"/>
    <w:qFormat/>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qFormat/>
    <w:pPr>
      <w:ind w:leftChars="400" w:left="100" w:hangingChars="200" w:hanging="200"/>
    </w:pPr>
  </w:style>
  <w:style w:type="paragraph" w:styleId="List4">
    <w:name w:val="List 4"/>
    <w:basedOn w:val="Normal"/>
    <w:qFormat/>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qFormat/>
    <w:pPr>
      <w:numPr>
        <w:numId w:val="1"/>
      </w:numPr>
    </w:pPr>
  </w:style>
  <w:style w:type="paragraph" w:styleId="ListBullet2">
    <w:name w:val="List Bullet 2"/>
    <w:basedOn w:val="Normal"/>
    <w:qFormat/>
    <w:pPr>
      <w:numPr>
        <w:numId w:val="2"/>
      </w:numPr>
    </w:pPr>
  </w:style>
  <w:style w:type="paragraph" w:styleId="ListBullet3">
    <w:name w:val="List Bullet 3"/>
    <w:basedOn w:val="Normal"/>
    <w:qFormat/>
    <w:pPr>
      <w:numPr>
        <w:numId w:val="3"/>
      </w:numPr>
    </w:pPr>
  </w:style>
  <w:style w:type="paragraph" w:styleId="ListBullet4">
    <w:name w:val="List Bullet 4"/>
    <w:basedOn w:val="Normal"/>
    <w:qFormat/>
    <w:pPr>
      <w:numPr>
        <w:numId w:val="4"/>
      </w:numPr>
    </w:pPr>
  </w:style>
  <w:style w:type="paragraph" w:styleId="ListBullet5">
    <w:name w:val="List Bullet 5"/>
    <w:basedOn w:val="Normal"/>
    <w:qFormat/>
    <w:pPr>
      <w:numPr>
        <w:numId w:val="5"/>
      </w:numPr>
    </w:pPr>
  </w:style>
  <w:style w:type="paragraph" w:styleId="ListContinue">
    <w:name w:val="List Continue"/>
    <w:basedOn w:val="Normal"/>
    <w:qFormat/>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qFormat/>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lang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qFormat/>
    <w:rPr>
      <w:sz w:val="24"/>
      <w:szCs w:val="24"/>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pPr>
      <w:ind w:leftChars="200" w:left="420"/>
    </w:pPr>
  </w:style>
  <w:style w:type="paragraph" w:styleId="TableofFigures">
    <w:name w:val="table of figures"/>
    <w:basedOn w:val="Normal"/>
    <w:next w:val="Normal"/>
    <w:qFormat/>
    <w:pPr>
      <w:ind w:leftChars="200" w:left="200" w:hangingChars="200" w:hanging="200"/>
    </w:pPr>
  </w:style>
  <w:style w:type="table" w:styleId="TableProfessional">
    <w:name w:val="Table Professional"/>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qFormat/>
    <w:pPr>
      <w:spacing w:before="120"/>
    </w:pPr>
    <w:rPr>
      <w:rFonts w:ascii="Arial" w:hAnsi="Arial" w:cs="Arial"/>
      <w:sz w:val="24"/>
      <w:szCs w:val="24"/>
    </w:rPr>
  </w:style>
  <w:style w:type="paragraph" w:styleId="TOC1">
    <w:name w:val="toc 1"/>
    <w:basedOn w:val="Normal"/>
    <w:next w:val="Normal"/>
  </w:style>
  <w:style w:type="paragraph" w:styleId="TOC2">
    <w:name w:val="toc 2"/>
    <w:basedOn w:val="Normal"/>
    <w:next w:val="Normal"/>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pPr>
      <w:ind w:leftChars="1400" w:left="2940"/>
    </w:pPr>
  </w:style>
  <w:style w:type="paragraph" w:styleId="TOC9">
    <w:name w:val="toc 9"/>
    <w:basedOn w:val="Normal"/>
    <w:next w:val="Normal"/>
    <w:qFormat/>
    <w:pPr>
      <w:ind w:leftChars="1600" w:left="3360"/>
    </w:pPr>
  </w:style>
  <w:style w:type="table" w:styleId="LightShading">
    <w:name w:val="Light Shading"/>
    <w:basedOn w:val="TableNormal"/>
    <w:uiPriority w:val="60"/>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Pr>
      <w:rFonts w:ascii="SimSun" w:eastAsia="Courier New" w:hAnsi="SimSun" w:cs="Times New Roma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Pr>
      <w:rFonts w:ascii="SimSun" w:eastAsia="Courier New" w:hAnsi="SimSun" w:cs="Times New Roma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Pr>
      <w:rFonts w:ascii="SimSun" w:eastAsia="Courier New" w:hAnsi="SimSun" w:cs="Times New Roma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Pr>
      <w:rFonts w:ascii="SimSun" w:eastAsia="Courier New" w:hAnsi="SimSun"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Pr>
      <w:rFonts w:ascii="SimSun" w:eastAsia="Courier New" w:hAnsi="SimSun" w:cs="Times New Roma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Pr>
      <w:rFonts w:ascii="SimSun" w:eastAsia="Courier New" w:hAnsi="SimSun" w:cs="Times New Roma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Pr>
      <w:rFonts w:ascii="SimSun" w:eastAsia="Courier New" w:hAnsi="SimSun" w:cs="Times New Roma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Pr>
      <w:rFonts w:ascii="SimSun" w:eastAsia="Courier New" w:hAnsi="SimSun" w:cs="Times New Roma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Pr>
      <w:rFonts w:ascii="SimSun" w:eastAsia="Courier New" w:hAnsi="SimSun" w:cs="Times New Roma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Pr>
      <w:rFonts w:ascii="SimSun" w:eastAsia="Courier New" w:hAnsi="SimSun" w:cs="Times New Roma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Pr>
      <w:rFonts w:ascii="SimSun" w:eastAsia="Courier New" w:hAnsi="SimSun" w:cs="Times New Roma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Pr>
      <w:rFonts w:ascii="SimSun" w:eastAsia="Courier New" w:hAnsi="SimSun" w:cs="Times New Roma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Pr>
      <w:rFonts w:ascii="SimSun" w:eastAsia="Courier New" w:hAnsi="SimSun" w:cs="Times New Roma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Pr>
      <w:rFonts w:ascii="SimSun" w:eastAsia="Courier New" w:hAnsi="SimSun" w:cs="Times New Roma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qFormat/>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qFormat/>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qFormat/>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qFormat/>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qFormat/>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qFormat/>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qFormat/>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qFormat/>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qFormat/>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qFormat/>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hAnsiTheme="majorHAnsi"/>
      <w:b w:val="0"/>
      <w:color w:val="2E74B5" w:themeColor="accent1" w:themeShade="BF"/>
    </w:rPr>
  </w:style>
  <w:style w:type="paragraph" w:styleId="ListParagraph">
    <w:name w:val="List Paragraph"/>
    <w:basedOn w:val="Normal"/>
    <w:uiPriority w:val="34"/>
    <w:qFormat/>
    <w:pPr>
      <w:ind w:left="720"/>
      <w:contextualSpacing/>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Heading3Char">
    <w:name w:val="Heading 3 Char"/>
    <w:basedOn w:val="DefaultParagraphFont"/>
    <w:link w:val="Heading3"/>
    <w:rsid w:val="00D518AD"/>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3.ntu.edu.sg/home/ehchua/programming/java/J4a_GUI_2.html"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v1study.com/java-cach-su-dung-password-field.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hyperlink" Target="https://www.javatpoint.com/java-tutoria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3.ntu.edu.sg/home/ehchua/programming/java/J4a_GUI.htm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3.ntu.edu.sg/home/ehchua/programming/java/J4a_GUI_2.html"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34</Pages>
  <Words>4303</Words>
  <Characters>24531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Tuyết Trần</dc:creator>
  <cp:lastModifiedBy>Việt Tiến Nguyễn</cp:lastModifiedBy>
  <cp:revision>4</cp:revision>
  <dcterms:created xsi:type="dcterms:W3CDTF">2023-06-05T19:06:00Z</dcterms:created>
  <dcterms:modified xsi:type="dcterms:W3CDTF">2023-06-06T15:48:00Z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DE49481DA7DB4A4B906ADF946AAD0E5D</vt:lpwstr>
  </property>
</Properties>
</file>